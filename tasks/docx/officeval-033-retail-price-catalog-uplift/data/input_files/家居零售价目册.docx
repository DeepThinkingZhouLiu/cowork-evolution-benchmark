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89186">
      <w:pPr>
        <w:jc w:val="left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  <w:gridCol w:w="5472"/>
      </w:tblGrid>
      <w:tr w14:paraId="76FED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  <w:shd w:val="clear" w:color="auto" w:fill="F1F5F3"/>
            <w:vAlign w:val="top"/>
          </w:tcPr>
          <w:p w14:paraId="1A14C344">
            <w:pPr>
              <w:jc w:val="left"/>
            </w:pPr>
          </w:p>
          <w:p w14:paraId="3020BC1D">
            <w:pPr>
              <w:jc w:val="left"/>
            </w:pPr>
          </w:p>
          <w:p w14:paraId="65D4D4FD"/>
          <w:p w14:paraId="1AD4AA5C"/>
          <w:p w14:paraId="22F9F174"/>
          <w:p w14:paraId="5F200971"/>
          <w:p w14:paraId="29CFA063"/>
          <w:p w14:paraId="1362B480"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46574F"/>
                <w:sz w:val="72"/>
              </w:rPr>
              <w:t>2026</w:t>
            </w:r>
          </w:p>
          <w:p w14:paraId="4B8593B1"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1F1F1F"/>
                <w:sz w:val="48"/>
              </w:rPr>
              <w:t>RETAIL PRICE GUIDE</w:t>
            </w:r>
          </w:p>
          <w:p w14:paraId="2D8C3063">
            <w:pPr>
              <w:spacing w:after="120"/>
              <w:jc w:val="left"/>
            </w:pPr>
            <w:r>
              <w:rPr>
                <w:rFonts w:ascii="Aptos" w:hAnsi="Aptos" w:eastAsia="Aptos"/>
                <w:b w:val="0"/>
                <w:color w:val="3D3D3D"/>
                <w:sz w:val="30"/>
              </w:rPr>
              <w:t>LIST OF LIVING PRODUCTS</w:t>
            </w:r>
          </w:p>
          <w:p w14:paraId="4C2C2CD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6574F"/>
                <w:sz w:val="36"/>
              </w:rPr>
              <w:t>云</w:t>
            </w:r>
            <w:r>
              <w:rPr>
                <w:rFonts w:hint="eastAsia" w:eastAsia="宋体"/>
                <w:b/>
                <w:color w:val="46574F"/>
                <w:sz w:val="36"/>
                <w:lang w:val="en-US" w:eastAsia="zh-CN"/>
              </w:rPr>
              <w:t>细</w:t>
            </w:r>
            <w:r>
              <w:rPr>
                <w:rFonts w:ascii="Noto Sans CJK SC" w:hAnsi="Noto Sans CJK SC" w:eastAsia="Noto Sans CJK SC"/>
                <w:b/>
                <w:color w:val="46574F"/>
                <w:sz w:val="36"/>
              </w:rPr>
              <w:t>全系列家居零售价格册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  <w:shd w:val="clear" w:color="auto" w:fill="D6DDD7"/>
            <w:vAlign w:val="bottom"/>
          </w:tcPr>
          <w:p w14:paraId="5404108C"/>
          <w:p w14:paraId="0A910CDC"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6574F"/>
                <w:sz w:val="40"/>
              </w:rPr>
              <w:t>YUN</w:t>
            </w:r>
            <w:r>
              <w:rPr>
                <w:rFonts w:hint="eastAsia" w:ascii="Aptos" w:hAnsi="Aptos" w:eastAsia="宋体"/>
                <w:b/>
                <w:color w:val="46574F"/>
                <w:sz w:val="40"/>
                <w:lang w:val="en-US" w:eastAsia="zh-CN"/>
              </w:rPr>
              <w:t>XI</w:t>
            </w:r>
            <w:r>
              <w:rPr>
                <w:rFonts w:ascii="Aptos" w:hAnsi="Aptos" w:eastAsia="Aptos"/>
                <w:b/>
                <w:color w:val="46574F"/>
                <w:sz w:val="40"/>
              </w:rPr>
              <w:t xml:space="preserve"> LIVING</w:t>
            </w:r>
          </w:p>
          <w:p w14:paraId="1BDB3860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6574F"/>
                <w:sz w:val="24"/>
              </w:rPr>
              <w:t>居家空间产品册</w:t>
            </w:r>
          </w:p>
        </w:tc>
      </w:tr>
    </w:tbl>
    <w:p w14:paraId="2ED37F50">
      <w:r>
        <w:br w:type="page"/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6"/>
      </w:tblGrid>
      <w:tr w14:paraId="1DD2D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26" w:type="dxa"/>
            <w:tcBorders>
              <w:top w:val="nil"/>
              <w:left w:val="nil"/>
              <w:bottom w:val="nil"/>
              <w:right w:val="nil"/>
            </w:tcBorders>
            <w:shd w:val="clear" w:color="auto" w:fill="EDF2EF"/>
          </w:tcPr>
          <w:p w14:paraId="1BD562AF"/>
          <w:p w14:paraId="66946511"/>
          <w:p w14:paraId="22CAF49D"/>
          <w:p w14:paraId="7093645E"/>
          <w:p w14:paraId="70F34294"/>
          <w:p w14:paraId="0A786265"/>
          <w:p w14:paraId="6C66C586"/>
          <w:p w14:paraId="3A336141"/>
          <w:p w14:paraId="3E64D39D"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53655F"/>
                <w:sz w:val="56"/>
              </w:rPr>
              <w:t>Modern Living Series</w:t>
            </w:r>
          </w:p>
          <w:p w14:paraId="5EED2F10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3655F"/>
                <w:sz w:val="44"/>
              </w:rPr>
              <w:t>现代居家系列</w:t>
            </w:r>
          </w:p>
        </w:tc>
      </w:tr>
    </w:tbl>
    <w:p w14:paraId="28C7A25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  <w:gridCol w:w="4805"/>
        <w:gridCol w:w="470"/>
        <w:gridCol w:w="3850"/>
        <w:gridCol w:w="1425"/>
      </w:tblGrid>
      <w:tr w14:paraId="6C022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F39B30"/>
          <w:p w14:paraId="54D38E5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36"/>
              </w:rPr>
              <w:t>面料与尺寸调整规则</w:t>
            </w:r>
          </w:p>
          <w:p w14:paraId="3EC7746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555555"/>
                <w:sz w:val="17"/>
              </w:rPr>
              <w:t>以下价格为内部零售口径，按产品系列和面料等级分别计算。</w:t>
            </w:r>
          </w:p>
        </w:tc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CE8"/>
          </w:tcPr>
          <w:p w14:paraId="1A76703C"/>
          <w:p w14:paraId="0483B9D9"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53655F"/>
                <w:sz w:val="32"/>
              </w:rPr>
              <w:t>PRICE RULES</w:t>
            </w:r>
          </w:p>
        </w:tc>
      </w:tr>
      <w:tr w14:paraId="274AB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1A9A092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2B61F4E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等级或范围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510E8F5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计价方式</w:t>
            </w:r>
          </w:p>
        </w:tc>
      </w:tr>
      <w:tr w14:paraId="121CD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1E338A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1D1F7C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A1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B5A29B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按基础价</w:t>
            </w:r>
          </w:p>
        </w:tc>
      </w:tr>
      <w:tr w14:paraId="77DE7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370033D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120D602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A2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5613C3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+ 4%</w:t>
            </w:r>
          </w:p>
        </w:tc>
      </w:tr>
      <w:tr w14:paraId="4E480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AFFEB3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BBF687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A3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EC333F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+ 7%</w:t>
            </w:r>
          </w:p>
        </w:tc>
      </w:tr>
      <w:tr w14:paraId="48BAE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5144AF4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1A3E55C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A4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5E0AAE4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+ 11%</w:t>
            </w:r>
          </w:p>
        </w:tc>
      </w:tr>
      <w:tr w14:paraId="6C87E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AD94A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724C21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A5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DCDA0B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+ 17%</w:t>
            </w:r>
          </w:p>
        </w:tc>
      </w:tr>
      <w:tr w14:paraId="669E6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2C054F2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12D8DEE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A6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03ED6C1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+ 24%</w:t>
            </w:r>
          </w:p>
        </w:tc>
      </w:tr>
    </w:tbl>
    <w:p w14:paraId="01B4A2F9">
      <w:pPr>
        <w:spacing w:after="0"/>
        <w:jc w:val="left"/>
      </w:pPr>
      <w:r>
        <w:rPr>
          <w:rFonts w:ascii="Noto Sans CJK SC" w:hAnsi="Noto Sans CJK SC" w:eastAsia="Noto Sans CJK SC"/>
          <w:b/>
          <w:color w:val="53655F"/>
          <w:sz w:val="24"/>
        </w:rPr>
        <w:t>尺寸订制区间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  <w:gridCol w:w="5275"/>
        <w:gridCol w:w="5275"/>
      </w:tblGrid>
      <w:tr w14:paraId="18DFB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3D9C5CC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24EBD02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规格变化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218FA7D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零售价计算</w:t>
            </w:r>
          </w:p>
        </w:tc>
      </w:tr>
      <w:tr w14:paraId="3D8EB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6CECE5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沙发总宽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745689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减少 12cm 以内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42172B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按基础价</w:t>
            </w:r>
          </w:p>
        </w:tc>
      </w:tr>
      <w:tr w14:paraId="3AE83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71714FF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沙发总宽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063F4A0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减少超过 12cm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5AE9D48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+ 9%</w:t>
            </w:r>
          </w:p>
        </w:tc>
      </w:tr>
      <w:tr w14:paraId="68321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28FCC7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沙发总宽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4C4626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增加 5cm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B0347C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+ 14%</w:t>
            </w:r>
          </w:p>
        </w:tc>
      </w:tr>
      <w:tr w14:paraId="22A1A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7737B58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沙发总宽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3BDAD97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增加 10cm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0E98A34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+ 17%</w:t>
            </w:r>
          </w:p>
        </w:tc>
      </w:tr>
      <w:tr w14:paraId="0479C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A1778B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躺位总深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DEBC4C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增加 15cm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DC98FE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+ 21%</w:t>
            </w:r>
          </w:p>
        </w:tc>
      </w:tr>
    </w:tbl>
    <w:p w14:paraId="6E425E9E">
      <w:pPr>
        <w:spacing w:after="0"/>
        <w:jc w:val="left"/>
      </w:pPr>
      <w:r>
        <w:rPr>
          <w:rFonts w:ascii="Noto Sans CJK SC" w:hAnsi="Noto Sans CJK SC" w:eastAsia="Noto Sans CJK SC"/>
          <w:b/>
          <w:color w:val="53655F"/>
          <w:sz w:val="24"/>
        </w:rPr>
        <w:t>计算说明</w:t>
      </w:r>
    </w:p>
    <w:p w14:paraId="1BFC715D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1. 产品零售价按当前配置、材质等级和外观饰面综合核算；同一款式换色不等同于同价。</w:t>
      </w:r>
    </w:p>
    <w:p w14:paraId="78B5AD4E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2. 单个座包宽度以 5cm 为一个调整单位，超出运输限制的规格需重新审核包装方式。</w:t>
      </w:r>
    </w:p>
    <w:p w14:paraId="4B9A995E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3. 组合产品的整套尺寸允许 3cm 工艺公差，客户确认图纸后进入生产排程。</w:t>
      </w:r>
    </w:p>
    <w:p w14:paraId="1B88E114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4. 跨系列搭配以各系列单品零售价分别计入，不做套装折算。</w:t>
      </w:r>
    </w:p>
    <w:p w14:paraId="7C62834C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5. 本册所有零售价均为人民币，不包含跨区域物流、安装增项及特别维护费用。</w:t>
      </w:r>
    </w:p>
    <w:p w14:paraId="2CDBD2A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AFADCB2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25EFC8B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YQ27-318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41E29E8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青澜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500F735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0364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8E4C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9CE09A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60EE6FC0"/>
                <w:p w14:paraId="09924BD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12D20DC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60C06BD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44EE5B9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200353BF"/>
                <w:p w14:paraId="728CC5A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61E8D61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3DB35D00"/>
          <w:p w14:paraId="7804BBF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3F77F"/>
          <w:p w14:paraId="1FA0DDA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ECC45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C5D0E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99DF1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56468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2C1C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C2C8F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88AD9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0D7C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Q0101-787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200A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244E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朗屿/高密织物/雾蓝灰/87*104*65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80EF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2106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CF1B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1A6BA1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4798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Q0102-576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ED9D2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C6F23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素岩/复合科技皮/松露棕/310*95*39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C223F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20D3C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9FAE99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0EE0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Q0103-785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2944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2223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岚庭/微晶石面/烟青绿/135*109*84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5E84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0DC7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9A2F9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FC404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Q0104-347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1040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50D7F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云谷/环保绒布/月岩灰/139*99*52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55E9B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16417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F006D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10073786"/>
          <w:p w14:paraId="1F5CFC1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47EC66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9F81B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1E125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38107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14D3E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9E2F0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8030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P0101980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BB35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 茶几/胡桃木饰面/70*51*76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61E7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12583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4774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46F161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2E206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P0102410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FD48A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 边几/胡桃木饰面/153*72*78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3E2BB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5DDF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7335D3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8EBE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P0103524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41BD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休闲椅/微晶石面/53*70*51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5EC5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7386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95FA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18571DA4"/>
          <w:p w14:paraId="0613EAE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B5A76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4230F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C577E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39EBF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473B3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B986C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9C50B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D0903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0EB06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01EC4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E9DAB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062B9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8622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78CB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671D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218*108*77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862D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B034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49B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1F64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4022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D1DB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1FDD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14149</w:t>
                  </w:r>
                </w:p>
              </w:tc>
            </w:tr>
            <w:tr w14:paraId="23278B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DC944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536F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4F332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198*87*98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10CA9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AC5B4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DD690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CD6BC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9FE25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15AE5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A45E6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14634</w:t>
                  </w:r>
                </w:p>
              </w:tc>
            </w:tr>
            <w:tr w14:paraId="75E8379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8930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FC92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C58E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121*127*94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458B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8114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6E95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6642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A48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F54C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7403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19114</w:t>
                  </w:r>
                </w:p>
              </w:tc>
            </w:tr>
          </w:tbl>
          <w:p w14:paraId="7C3AFBC5"/>
        </w:tc>
      </w:tr>
      <w:tr w14:paraId="02E53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AAA9A1"/>
          <w:p w14:paraId="36618384">
            <w:pPr>
              <w:spacing w:after="0"/>
              <w:jc w:val="left"/>
            </w:pP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39A5304"/>
          <w:p w14:paraId="36418AC3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04</w:t>
            </w:r>
          </w:p>
        </w:tc>
      </w:tr>
    </w:tbl>
    <w:p w14:paraId="2996964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8FBE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619B51E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YQ28-325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4D3056F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素岩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3FC684CC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5D6A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41F2B"/>
          <w:p w14:paraId="6A392B4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7C73FDB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E7A2D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DBC1C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EE35F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FD3D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E7E3C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3C4E4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3D4D5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66CA2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B602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C9775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8CB2D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988E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501A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B0ED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204*79*71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F8F0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B83A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FD41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0A47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86BC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9EA7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2EFF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8877</w:t>
                  </w:r>
                </w:p>
              </w:tc>
            </w:tr>
            <w:tr w14:paraId="7A1A03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5E3C1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B7234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5E257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129*61*47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617CB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19E96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E9CF0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D1BB3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41830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53D88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C07D5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10759</w:t>
                  </w:r>
                </w:p>
              </w:tc>
            </w:tr>
            <w:tr w14:paraId="74D50B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C586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YQ-02-03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2ECC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7611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104*123*68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4024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2258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8E0E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0F15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2D72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6E42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AB76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11416</w:t>
                  </w:r>
                </w:p>
              </w:tc>
            </w:tr>
          </w:tbl>
          <w:p w14:paraId="35D60478"/>
          <w:p w14:paraId="7D1F633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0956E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E5948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4E99F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53335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1ABC4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64153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49F6DD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F085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Q0201-576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0594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F80D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初林/胡桃木饰面/暖杏驼/282*130*60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B4EA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25815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7BDD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0B384A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D4ED0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Q0202-285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8BB19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B98A6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曦岸/环保绒布/烟青绿/215*86*69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126A6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20427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F84E1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38F8219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85D9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Q0203-632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E0F6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061D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麦野/环保绒布/雾蓝灰/169*127*84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8F00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38714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D06B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3D06FF55"/>
          <w:p w14:paraId="7AEF48D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01BF8B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7E5E2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D1444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9BC69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A1B25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5F7AE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B042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P0201416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C76A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 休闲椅/金属喷砂脚/87*79*53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AB0B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4601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49D3B5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25656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P0202738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6C45E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 托盘/热弯玻璃/170*72*59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98F3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11984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FB6D4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9752B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9E53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P0203150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34E5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靠枕/热弯玻璃/72*43*72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3BFD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11489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CD8E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56CAAEAB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1B7A0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B8898C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322CB99B"/>
                <w:p w14:paraId="4151E56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417FB36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3C07DE2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72FEC36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257DEAB3"/>
                <w:p w14:paraId="70C3BB7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4E8FBB9A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2687A5E1"/>
          <w:p w14:paraId="2A23522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671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A405E"/>
          <w:p w14:paraId="54DFB0D5">
            <w:pPr>
              <w:spacing w:after="0"/>
              <w:jc w:val="left"/>
            </w:pP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AFD94D7"/>
          <w:p w14:paraId="1762717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05</w:t>
            </w:r>
          </w:p>
        </w:tc>
      </w:tr>
    </w:tbl>
    <w:p w14:paraId="07696D2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936F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6DA15E3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YQ26-332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78F200E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映山 组合沙发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29E2B2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3E91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5E41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9FE80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7C232E4E"/>
                <w:p w14:paraId="143D1BB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280054C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4BF7B91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50214A3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65047D2C"/>
                <w:p w14:paraId="241EA5E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64A92BB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胡桃棕</w:t>
                  </w:r>
                </w:p>
              </w:tc>
            </w:tr>
          </w:tbl>
          <w:p w14:paraId="2DE5A111"/>
          <w:p w14:paraId="7DF824BC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1232D"/>
          <w:p w14:paraId="6D9B1CE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03439BF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7DD45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F541A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D577B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31FE9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589481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08B8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P0301956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469F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 休闲椅/胡桃木饰面/104*52*66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AF22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9648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ADB1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4C8534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6E53C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P0302499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30B30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 休闲椅/哑光岩板/104*80*45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E2DD2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9374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1F299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3E1D8005"/>
          <w:p w14:paraId="35634F4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28461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3A07B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E54BF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19723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6F7F9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F9721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F63A4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9B12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Q0301-283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6D12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0C91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映山/再生皮革/浅咖灰/279*58*90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F04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19887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7AA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071750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92CB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Q0302-729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13ED2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EF236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木汀/微晶石面/炭黑色/266*128*66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FFFB4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11058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65C96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1586F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5BCC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Q0303-219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7D72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8F4C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溪岸/环保绒布/岩砂米/146*141*65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633D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22032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0889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75CBF7F1"/>
          <w:p w14:paraId="0229015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14FAC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F4EB0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59D60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D4F4E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176AB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64D45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6A361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60A88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96073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43330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24D65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028D3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4EE4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4796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D260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193*139*66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8EF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AC07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43EC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95BD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2766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F917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E163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13999</w:t>
                  </w:r>
                </w:p>
              </w:tc>
            </w:tr>
            <w:tr w14:paraId="134824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293EA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EF693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51D38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87*110*93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034BE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14B1B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2EA7F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D823D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9D690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FDF08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FF0CB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15317</w:t>
                  </w:r>
                </w:p>
              </w:tc>
            </w:tr>
            <w:tr w14:paraId="0C0120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55ED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YQ-03-03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E70F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80BB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145*112*85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91E3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310D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3D0B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17792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35EA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BDE2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6D32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7938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18548</w:t>
                  </w:r>
                </w:p>
              </w:tc>
            </w:tr>
          </w:tbl>
          <w:p w14:paraId="728E8E45"/>
        </w:tc>
      </w:tr>
      <w:tr w14:paraId="61B4F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39B2DE"/>
          <w:p w14:paraId="41E4706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351B116"/>
          <w:p w14:paraId="124CD31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06</w:t>
            </w:r>
          </w:p>
        </w:tc>
      </w:tr>
    </w:tbl>
    <w:p w14:paraId="1C5D394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1C8A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A1EC18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YQ27-339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49D21E6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木盒 模块沙发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E96F4B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99F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569A2"/>
          <w:p w14:paraId="0A331BA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47F8F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33500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1277B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C9339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CC602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C4CED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A804E6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93CE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Q0401-188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BDD73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7635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曦岸/胡桃木饰面/浅咖灰/284*62*52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7873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36461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F762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1DDDEE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65672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Q0402-488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8AD0E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888D9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云弧/高密织物/浅咖灰/134*58*91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03873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19454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75E5D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0CF60E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A2F4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Q0403-318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929C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079B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月湾/烟熏木皮/烟青绿/302*102*43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0636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24547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CB5C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15A302DC"/>
          <w:p w14:paraId="0A12D12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07C505B8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CCEDF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774A8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DA092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2492A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905D0B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21EB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P0401960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5C83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 餐椅/热弯玻璃/166*57*41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176C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9786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78AF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2316FB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D1E54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P0402523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ADBB5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 茶几/复合科技皮/124*94*68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CF79C3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4028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D8F2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43DC3C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5C95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P0403932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9453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 储物凳/环保绒布/86*54*55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8CCA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5104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84E6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69015435"/>
          <w:p w14:paraId="5B5E977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4D7EE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28385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1D826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1E20C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29732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8BC68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898FB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DDFFB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DAA76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09E67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B59CF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CDAF1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0949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ABA1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40F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181*133*56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13E8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5437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147C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5662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5EE9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5888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55DC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6118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D8D2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3389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D034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6875</w:t>
                  </w:r>
                </w:p>
              </w:tc>
            </w:tr>
            <w:tr w14:paraId="24D6C8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B913E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E3432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C8DC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120*99*42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ADB6B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6171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1D2F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10787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F8F52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26994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565A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0DFB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6171</w:t>
                  </w:r>
                </w:p>
              </w:tc>
            </w:tr>
          </w:tbl>
          <w:p w14:paraId="46856745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F06BF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E03EC9B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12A87502"/>
                <w:p w14:paraId="0C0930B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335B04B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00B4BF9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4FE290C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2F164B0C"/>
                <w:p w14:paraId="13E167E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2A3E0D8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云雾白</w:t>
                  </w:r>
                </w:p>
              </w:tc>
            </w:tr>
          </w:tbl>
          <w:p w14:paraId="27CA5403"/>
          <w:p w14:paraId="5E6A3FF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010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94FA69"/>
          <w:p w14:paraId="0D65EBD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E587217"/>
          <w:p w14:paraId="2FB3255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07</w:t>
            </w:r>
          </w:p>
        </w:tc>
      </w:tr>
    </w:tbl>
    <w:p w14:paraId="7ACB2A1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9637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26ABCD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YQ28-346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B9BACF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素岩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7617B1C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5230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D4E94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D5612A6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4EB5E1C5"/>
                <w:p w14:paraId="7A80BC5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6D60C82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4748A7A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75B2447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1B03BBB1"/>
                <w:p w14:paraId="56D2493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7C6255D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7877F270"/>
          <w:p w14:paraId="6B8D8C0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E6170"/>
          <w:p w14:paraId="0A92BB1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76CF3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6F7B2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CB446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BB769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2DDA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C8D74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FEECB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6A301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219E1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1D5A6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B44B6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CD0C06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1956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4403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A915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169*78*84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9731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734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0492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1DBC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AA56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F700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A379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7155</w:t>
                  </w:r>
                </w:p>
              </w:tc>
            </w:tr>
            <w:tr w14:paraId="4861B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80FFE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2B24F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10D8D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183*74*44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4D12E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1000E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F9626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81A2D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C733C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1B3ED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117F1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8499</w:t>
                  </w:r>
                </w:p>
              </w:tc>
            </w:tr>
          </w:tbl>
          <w:p w14:paraId="13A037BF"/>
          <w:p w14:paraId="16EE163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192B49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5C7FA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DEB9C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0C1F6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CCD36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83993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F7278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0EFC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Q0501-334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6B39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765D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朗屿/哑光岩板/云雾白/154*95*50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29AB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37830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6FA0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76FEDF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582C0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Q0502-760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94D8D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389CE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云弧/热弯玻璃/炭黑色/156*57*61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3006A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29720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C9C66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30293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D452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Q0503-269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C144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B199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雾屿/金属喷砂脚/浅咖灰/289*132*75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3B66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826C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140159C5"/>
          <w:p w14:paraId="2BD2980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43E2ED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9CDE4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32C8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69661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8A5BA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5E3C0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8FFB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P0501592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CF26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 边几/金属喷砂脚/123*70*56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28F8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3870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5012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648B53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11F85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P0502118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FA772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 餐桌/烟熏木皮/50*87*58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B4066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7484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5005F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590FFD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A8D6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P0503285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069D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 托盘/微晶石面/47*68*38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53D5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12474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A88E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64CF8375"/>
        </w:tc>
      </w:tr>
      <w:tr w14:paraId="50574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55A42D"/>
          <w:p w14:paraId="6ED80DA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7C18531"/>
          <w:p w14:paraId="71F7C0D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08</w:t>
            </w:r>
          </w:p>
        </w:tc>
      </w:tr>
    </w:tbl>
    <w:p w14:paraId="37C3032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B132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58A78D5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YQ26-353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D01898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珀岸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F93F51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E35D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3A454"/>
          <w:p w14:paraId="2949A28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31DBD9B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7F34E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FD489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A8FA7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D17C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17AC3B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B202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P0601816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1E57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 餐椅/胡桃木饰面/69*52*72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58B1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9942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780D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713709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D453C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P0602555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FB869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 边几/金属喷砂脚/68*63*62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90F9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4993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4B35A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F8AED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58C3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P0603469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A9E2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 餐椅/高密织物/56*77*48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1BD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11646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F828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635B6F54"/>
          <w:p w14:paraId="545D0FE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4A313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7FF9B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A03D9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58F94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0BFEB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E3AA5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6B01A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F87B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Q0601-647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2476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0C56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浅湾/再生皮革/烟青绿/172*86*76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EA1C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30783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D2B3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EF2BBA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A493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Q0602-485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8C4FF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EA652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木盒/高密织物/月岩灰/305*141*71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7D849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15709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73345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023FD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4F9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Q0603-742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7A90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2FF6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棕榈/烟熏木皮/奶油米/130*103*68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236E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17294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93D1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33D5770E"/>
          <w:p w14:paraId="789D914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33505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AE0C0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5D565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6EFBD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654A1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33135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AD40A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7E9A3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D88E1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35C3F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F5791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BDDEC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664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173F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E4C0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144*74*79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3FAC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2640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A361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4DA3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72BE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301A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C114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14610</w:t>
                  </w:r>
                </w:p>
              </w:tc>
            </w:tr>
            <w:tr w14:paraId="64AE0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94FC4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F178C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D559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117*112*74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E1FBA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E9904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A9855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1207F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C0BE5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4DAE1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15F42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18434</w:t>
                  </w:r>
                </w:p>
              </w:tc>
            </w:tr>
          </w:tbl>
          <w:p w14:paraId="0C9B9C55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2C049">
            <w:pPr>
              <w:jc w:val="center"/>
            </w:pPr>
            <w:r>
              <w:drawing>
                <wp:inline distT="0" distB="0" distL="114300" distR="114300">
                  <wp:extent cx="3886200" cy="15970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5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03D3C6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5134C1C"/>
                <w:p w14:paraId="19548E0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2780C44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699D123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3B9EB58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07E05C18"/>
                <w:p w14:paraId="7485B1C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4B245EC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浅咖灰</w:t>
                  </w:r>
                </w:p>
              </w:tc>
            </w:tr>
          </w:tbl>
          <w:p w14:paraId="2CAC65B9"/>
          <w:p w14:paraId="5D520679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9F1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45F4A8"/>
          <w:p w14:paraId="4B6194E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B474E16"/>
          <w:p w14:paraId="4769085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09</w:t>
            </w:r>
          </w:p>
        </w:tc>
      </w:tr>
    </w:tbl>
    <w:p w14:paraId="43D4914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69E6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510B1CA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YQ27-360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FF2788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曦岸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3EB3E17D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A1C7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A4BC4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EC07B5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56A81571"/>
                <w:p w14:paraId="60B7C9E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5D55CD9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35CCD0F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73C884E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1DF07096"/>
                <w:p w14:paraId="39679BC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6354363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月岩灰</w:t>
                  </w:r>
                </w:p>
              </w:tc>
            </w:tr>
          </w:tbl>
          <w:p w14:paraId="6F0E1BFF"/>
          <w:p w14:paraId="2893CCE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8E82C"/>
          <w:p w14:paraId="742ECED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7EBC9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5D825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2CB25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20B6B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0F306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CA013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1D1D2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56C0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Q0701-494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AAAD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E0FC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森序/胡桃木饰面/岩砂米/89*66*65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65F2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30159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85CB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10F651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C5749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Q0702-366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820F1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07B35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序章/微晶石面/米陶灰/291*127*45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9900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17421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1C0A3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E0CA2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B152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Q0703-762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014E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6934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森序/复合科技皮/胡桃棕/181*61*52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BB20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5880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25E6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0BE1B78B"/>
          <w:p w14:paraId="7220C05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81ED9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33814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0F8AE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34939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C0B77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817AC7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89FD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P0701935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6CD1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 储物凳/哑光岩板/75*76*55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BCFE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10080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FE5F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48A410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CC60C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P0702829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19411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边几/复合科技皮/93*63*42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13541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9893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EDF91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7BE42E6"/>
          <w:p w14:paraId="1EB48F3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A5CD0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A250A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9D4F0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CCE5B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2FB43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D412D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1F40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E48FD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2C1AE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FD27A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2D9F6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EC89E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3C88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8729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06EF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146*125*67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138F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7402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CFED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CED5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D5DD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5E3E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3B5C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8832</w:t>
                  </w:r>
                </w:p>
              </w:tc>
            </w:tr>
            <w:tr w14:paraId="154795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6B17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42BFF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16CD7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184*94*74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E78B4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E74D9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7077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AB12C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3CE73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E4DAE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D122E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9313</w:t>
                  </w:r>
                </w:p>
              </w:tc>
            </w:tr>
          </w:tbl>
          <w:p w14:paraId="375B2B42"/>
        </w:tc>
      </w:tr>
      <w:tr w14:paraId="0FFBF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A193B0"/>
          <w:p w14:paraId="7764763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FCCE56A"/>
          <w:p w14:paraId="37811CBD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10</w:t>
            </w:r>
          </w:p>
        </w:tc>
      </w:tr>
    </w:tbl>
    <w:p w14:paraId="2842EE3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819F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449807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YQ28-367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CCBAF4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木盒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1700F75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7ED2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B4B35"/>
          <w:p w14:paraId="6B939A8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6334D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98206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3A2E5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0ED0F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B50EC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DFB6B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733D7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4EF59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E52B5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74815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6F0C7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786DF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468A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2AFE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0EB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173*69*67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D979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6028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CF2D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8D5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0CA7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0071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17F0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8B61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6291</w:t>
                  </w:r>
                </w:p>
              </w:tc>
            </w:tr>
            <w:tr w14:paraId="36D586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7C82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94D53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D2E36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75*147*53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0FDF1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B36E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41A61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3F7A9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54AA6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5C5F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33346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8808</w:t>
                  </w:r>
                </w:p>
              </w:tc>
            </w:tr>
          </w:tbl>
          <w:p w14:paraId="3A826E40"/>
          <w:p w14:paraId="5225E6B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D9CF29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4DCC1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FC729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7AD2A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39548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5DD79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40809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006D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Q0801-605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6DF4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C1AD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木盒/烟熏木皮/松露棕/288*63*62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23DB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27605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53DD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6C5698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E16A0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Q0802-796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2B1B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D9516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朴作/热弯玻璃/奶油米/102*118*95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99890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36791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F30B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B5CD5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6761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Q0803-715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C0F6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0A8F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禾栖/复合科技皮/松露棕/218*59*69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92E1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15663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AD7F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59268C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91A5E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Q0804-712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C3E8D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9AD87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映山/环保绒布/浅咖灰/222*100*92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1579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30922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0515E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3AFD3DDF"/>
          <w:p w14:paraId="25D02E2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1D56D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8906A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CE4E8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616C8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F71C3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09637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0AA2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P0801738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E912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边几/金属喷砂脚/136*81*67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5034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9181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0DEF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0B12B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C260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P0802173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880B5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储物凳/金属喷砂脚/180*58*68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D0C3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11713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B025C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3F6471DF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494F8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0A1790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441DC27E"/>
                <w:p w14:paraId="488D8CB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2B184AF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74487E9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16515AE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2DAF93AA"/>
                <w:p w14:paraId="52C0B5C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60C17D4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7344ABE0"/>
          <w:p w14:paraId="6C9FE74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3EE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B32C75"/>
          <w:p w14:paraId="5516BE5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12E1260"/>
          <w:p w14:paraId="400C032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11</w:t>
            </w:r>
          </w:p>
        </w:tc>
      </w:tr>
    </w:tbl>
    <w:p w14:paraId="4253FCD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736F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15E3475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YQ26-374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3B154F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组合沙发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6D1DFEA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1D8D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7E77A">
            <w:pPr>
              <w:jc w:val="center"/>
            </w:pPr>
            <w:r>
              <w:drawing>
                <wp:inline distT="0" distB="0" distL="114300" distR="114300">
                  <wp:extent cx="3886200" cy="155511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6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55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7D580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1ABF6A8B"/>
                <w:p w14:paraId="7DEEAE9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4CC9EC4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7BE4931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5EDAA3B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457DB15F"/>
                <w:p w14:paraId="74CBBF10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3D21891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66E0817D"/>
          <w:p w14:paraId="3B5BD49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5A378"/>
          <w:p w14:paraId="701F98B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1D2EF5D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B2D02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737F2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0C9D2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63800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173CB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590C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P0901152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BE2F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 托盘/环保绒布/153*50*46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1685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4858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C878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19C91D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D6070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P0902398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6136F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餐桌/复合科技皮/61*89*60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D0D1B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D550C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731E1162"/>
          <w:p w14:paraId="5BCFCC5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46BB8A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706D1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3276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2F33D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0B363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6B12C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90974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17B1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Q0901-863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3E48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1AF5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初林/高密织物/浅咖灰/313*81*63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58D1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21443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73D9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19C6B9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5A34D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Q0902-948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B595D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05A85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珀岸/再生皮革/炭黑色/94*103*92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7671A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35277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27E9F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1E2F0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31AE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Q0903-144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4D12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B437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环屿/高密织物/胡桃棕/80*70*86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5519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16044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87A0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11349417"/>
          <w:p w14:paraId="7B7A170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71B27C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8833C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A93C4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9B6BF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A6AA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03E1B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0143D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3714B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11245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99D1C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6F878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2C1F0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55C0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DC77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25BF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83*92*71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344E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4747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AA7F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4963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AA96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5091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B80F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5369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F393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5585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B051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6002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5B64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6002</w:t>
                  </w:r>
                </w:p>
              </w:tc>
            </w:tr>
            <w:tr w14:paraId="07465D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7BEA2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8B8FA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5A259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108*92*83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442B5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8D87E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0CBAE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3D5E7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7026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5170D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FBCD8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4B170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7425</w:t>
                  </w:r>
                </w:p>
              </w:tc>
            </w:tr>
            <w:tr w14:paraId="2EAD4C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B0D3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YQ-09-03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AFAE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92E4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101*148*61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C4B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8C26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C612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9EAC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CABC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7796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3E3B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8011</w:t>
                  </w:r>
                </w:p>
              </w:tc>
            </w:tr>
          </w:tbl>
          <w:p w14:paraId="62680747"/>
        </w:tc>
      </w:tr>
      <w:tr w14:paraId="23C63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3D354D"/>
          <w:p w14:paraId="1A323851">
            <w:pPr>
              <w:spacing w:after="0"/>
              <w:jc w:val="left"/>
            </w:pP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47A1CE2"/>
          <w:p w14:paraId="43781670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12</w:t>
            </w:r>
          </w:p>
        </w:tc>
      </w:tr>
    </w:tbl>
    <w:p w14:paraId="728D8E5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59E1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258F4E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YQ27-381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902433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暖栖 岩板茶几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5346AB1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5626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3329D"/>
          <w:p w14:paraId="3C24EBE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F5DE5AA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4A68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64BA7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D1681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61D6D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99BAC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3978C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EDC2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Q1001-963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3288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2AC6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暖栖/再生皮革/月岩灰/205*96*42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6A4F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19530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D3E6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53961C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BE0F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Q1002-489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F5D86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D1F70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初林/哑光岩板/胡桃棕/170*103*64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4E54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21771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11DEC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199D5A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A76C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Q1003-388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70BE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BAF3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云弧/烟熏木皮/烟青绿/172*72*67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252F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18909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D4E3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3D324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ED9D6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Q1004-748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BEEC0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8320D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澄湾/复合科技皮/米陶灰/140*72*50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80E09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23106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B344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10345D9C"/>
          <w:p w14:paraId="3C36AF0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50154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2DE12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F5298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851A0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AACD3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E62F7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FEBA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P1001768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8FAD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 餐椅/胡桃木饰面/160*67*66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3A07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40F6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2DA889D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90C0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P1002132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7E3A4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靠枕/哑光岩板/102*66*51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36FD0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1610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E3109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127760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413A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P1003483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7629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储物凳/高密织物/65*49*60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1F46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10317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B378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755D00FF"/>
          <w:p w14:paraId="224FBC2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78B21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45525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5B1B8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7651C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69AAF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27E40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BD8A9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95B2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390B0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50570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6A2AD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0E337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7EEE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A6E1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AE45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100*92*65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F561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EF61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D112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1DE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61F6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889E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DDAE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6966</w:t>
                  </w:r>
                </w:p>
              </w:tc>
            </w:tr>
            <w:tr w14:paraId="76A205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9F1B1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689B8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BA7F0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114*80*66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E43F2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A161A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97505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93F90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AFD35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2E91E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F7FE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8504</w:t>
                  </w:r>
                </w:p>
              </w:tc>
            </w:tr>
          </w:tbl>
          <w:p w14:paraId="3E78DE94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32EB4">
            <w:pPr>
              <w:jc w:val="center"/>
            </w:pPr>
            <w:r>
              <w:drawing>
                <wp:inline distT="0" distB="0" distL="114300" distR="114300">
                  <wp:extent cx="3886200" cy="153924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17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382EF4F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17B26B2B"/>
                <w:p w14:paraId="1D1B84B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3FD07E4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ADA38F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7BAFF42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6D5E1F30"/>
                <w:p w14:paraId="2B00EB3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21ECBB0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3028F269"/>
          <w:p w14:paraId="509BFA31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EF7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875F44"/>
          <w:p w14:paraId="0DE1CA5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141CF6D"/>
          <w:p w14:paraId="15E0AFE3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13</w:t>
            </w:r>
          </w:p>
        </w:tc>
      </w:tr>
    </w:tbl>
    <w:p w14:paraId="0064227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20C9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0109E91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YQ28-388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2C21ABF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南枝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032E194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5212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151EC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FB5B3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232DC533"/>
                <w:p w14:paraId="7876F54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61C4722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12C7794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5165872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3EED8EE6"/>
                <w:p w14:paraId="5823968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5F0D16A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松露棕</w:t>
                  </w:r>
                </w:p>
              </w:tc>
            </w:tr>
          </w:tbl>
          <w:p w14:paraId="42516B4A"/>
          <w:p w14:paraId="0830E41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95D66"/>
          <w:p w14:paraId="1F9DBE4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C9C9F7E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C9915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6D075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45132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DBE3E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C0D44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723D1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FCCC4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6C796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5A259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01DCA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530DA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C86B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4264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E3EF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120*124*50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F61E3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79F1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202A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57A3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51F9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BB97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F1C9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12106</w:t>
                  </w:r>
                </w:p>
              </w:tc>
            </w:tr>
            <w:tr w14:paraId="31E081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FB5A3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F3A1F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8809B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197*58*78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E6CB5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96386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A77FC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D90CB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D91FF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07A74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C775E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11479</w:t>
                  </w:r>
                </w:p>
              </w:tc>
            </w:tr>
            <w:tr w14:paraId="147107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6C59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DA17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BA70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141*110*71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EF2C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09EA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B49F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4EC2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E2FC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74A9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4202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11366</w:t>
                  </w:r>
                </w:p>
              </w:tc>
            </w:tr>
          </w:tbl>
          <w:p w14:paraId="0B0DDCB6"/>
          <w:p w14:paraId="52800B9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E52D0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99135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497CB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53F2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AD38C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BE03D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A4E33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5BE3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Q1101-442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B896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F2D9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素岩/胡桃木饰面/浅咖灰/87*63*74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F048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10351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8D56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7F7914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D9C4A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Q1102-230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284F1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A7373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逐光/微晶石面/松露棕/84*142*38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7B1E7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17307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3FB60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34B4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B769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Q1103-173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6F5A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4661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木汀/微晶石面/炭黑色/98*127*78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7DDA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16360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8FD6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5A1D3E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5112D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Q1104-396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318BF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1D629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松屿/烟熏木皮/暖杏驼/83*107*86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3E1E0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11121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CC98A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5036EC24"/>
          <w:p w14:paraId="6294D19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8A7439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7DF97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BDC76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394D2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4E10A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43EE8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C4AC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P1101798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6CD2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边几/再生皮革/164*91*67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D1C2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3928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3C7E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5A6E7B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80C4E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P1102759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BFF81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餐椅/胡桃木饰面/93*86*44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B5F0E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7903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C13B9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0F0124DA"/>
        </w:tc>
      </w:tr>
      <w:tr w14:paraId="268FD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41451A"/>
          <w:p w14:paraId="394CDE6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C26393C"/>
          <w:p w14:paraId="3D6CD4C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14</w:t>
            </w:r>
          </w:p>
        </w:tc>
      </w:tr>
    </w:tbl>
    <w:p w14:paraId="4B12336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9824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E8186D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YQ26-395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34770FE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木盒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5C536A1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6A39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DDFBA"/>
          <w:p w14:paraId="179AA00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7225A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0FD3B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91D3F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2844B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CE2AC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703A3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D32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P1201671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1DA7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 靠枕/烟熏木皮/162*84*74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2EB4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4775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778B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D878B4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9A64F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P1202690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74B8E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餐桌/金属喷砂脚/86*61*49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8DAAB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2027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54F32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2F6C431B"/>
          <w:p w14:paraId="6F98A8B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CE967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ECF9E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243DD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8A6B0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CDAF0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57795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5AEDC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4649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Q1201-645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7524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D544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朴作/微晶石面/松露棕/84*62*90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8030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36761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CD3D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694056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04677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Q1202-213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FF6FE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1D95F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云谷/高密织物/烟青绿/188*72*72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90060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23928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3E239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557AD0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63A3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Q1203-691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C2EA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4FC3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森序/胡桃木饰面/云雾白/209*65*63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870C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30932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DA6C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5A74A3E3"/>
          <w:p w14:paraId="5C1887C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D2C61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82D45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61511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B1291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48760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89C57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B8649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CA453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51C92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74E62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0313B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4863C4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FF76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7870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7599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198*80*37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920E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76F5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0647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627D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B5A6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6B09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D04E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14148</w:t>
                  </w:r>
                </w:p>
              </w:tc>
            </w:tr>
            <w:tr w14:paraId="3059FF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3FF7C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9631F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D07C5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180*62*69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AABAE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D35B9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44AF4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C646B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3A80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5C14D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C0949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14098</w:t>
                  </w:r>
                </w:p>
              </w:tc>
            </w:tr>
            <w:tr w14:paraId="1DDCA2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EE9B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YQ-12-03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CE81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1DFC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179*63*60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56F3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9071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6B7E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6895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E8A3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193C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ED84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15325</w:t>
                  </w:r>
                </w:p>
              </w:tc>
            </w:tr>
          </w:tbl>
          <w:p w14:paraId="467FA5A0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7AA3A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52D26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956A540"/>
                <w:p w14:paraId="090E3B5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0FCA2F0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9A9F89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5EA6D59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1E985425"/>
                <w:p w14:paraId="1E7A6AEA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DE2CDF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炭黑色</w:t>
                  </w:r>
                </w:p>
              </w:tc>
            </w:tr>
          </w:tbl>
          <w:p w14:paraId="19F80534"/>
          <w:p w14:paraId="0587FC1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26C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472160"/>
          <w:p w14:paraId="3DCD56C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C3E4877"/>
          <w:p w14:paraId="04E8CA8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15</w:t>
            </w:r>
          </w:p>
        </w:tc>
      </w:tr>
    </w:tbl>
    <w:p w14:paraId="48372F8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D74C394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70365A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YQ27-402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07F46A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晴木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DFB7D6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3B8F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4A583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D3E25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1F2F364D"/>
                <w:p w14:paraId="68EA8F5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2063A9F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06BA0FD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4708FD6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4F4AF1C0"/>
                <w:p w14:paraId="53671AE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56DF6D5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4B7AB0B0"/>
          <w:p w14:paraId="4A9C1C6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4BCCD"/>
          <w:p w14:paraId="4FB2FD3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CCA1D1E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E45A5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DF19C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326D5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99A7F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E9D7B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1A8BD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54A9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Q1301-253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DF36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4998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松风/热弯玻璃/奶油米/155*58*65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EBB7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11816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F3D0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5AAA3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1A0C8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Q1302-743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46E4C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0758A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棕榈/哑光岩板/松露棕/303*88*90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95DDA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33138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E0D4D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3BBAD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BD9A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Q1303-567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4C07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DFA3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棠境/金属喷砂脚/岩砂米/204*125*74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94EA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31766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5EF6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2EFB1D82"/>
          <w:p w14:paraId="0D43B55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EF06C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CDFD5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47D91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33EAC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8100B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6D87D8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ED5B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P1301369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E92F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 托盘/高密织物/133*92*74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62D7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11458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FAF2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7579B7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4EFC5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P1302635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DE7BF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餐桌/环保绒布/90*58*48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F4ECB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E7F3E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4EA4B6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044A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P1303233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8427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 储物凳/环保绒布/112*78*53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81D4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7595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CE1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36548FAC"/>
          <w:p w14:paraId="589ADF3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154BE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11FA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507E8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7591B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E934C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0DB52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A1776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ACAF9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6AAE2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D6828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8EA27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5FE0A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D691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1CC2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205C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110*110*83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536E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06A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6579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20FF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E5E5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6C37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237C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15014</w:t>
                  </w:r>
                </w:p>
              </w:tc>
            </w:tr>
            <w:tr w14:paraId="5A2AC6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D0D63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DF74E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7B527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159*83*81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99257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33928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F3810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83565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17127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6779E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87D14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6F47D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19176</w:t>
                  </w:r>
                </w:p>
              </w:tc>
            </w:tr>
            <w:tr w14:paraId="25668B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F2EB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YQ-13-03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AE4A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172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203*149*78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3E73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9132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1847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6962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9E41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BAA5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3F7D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16865</w:t>
                  </w:r>
                </w:p>
              </w:tc>
            </w:tr>
          </w:tbl>
          <w:p w14:paraId="0FE97625"/>
        </w:tc>
      </w:tr>
      <w:tr w14:paraId="0CE20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AFCD25"/>
          <w:p w14:paraId="7153282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0EB5EF2"/>
          <w:p w14:paraId="633428F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16</w:t>
            </w:r>
          </w:p>
        </w:tc>
      </w:tr>
    </w:tbl>
    <w:p w14:paraId="5BCD219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E1AB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4006CE2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YQ28-409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5059407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晴木 组合沙发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AF19FF7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7B75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E1536"/>
          <w:p w14:paraId="7E19B86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51579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2A5FD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7E7D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96D9E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18FDA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65B52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5F04A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EF71E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F8853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E90E0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27ECD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8DBC7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E86A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D12A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0831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108*78*71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29FB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283D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6DF8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4276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4092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7A7F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808F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15424</w:t>
                  </w:r>
                </w:p>
              </w:tc>
            </w:tr>
            <w:tr w14:paraId="17CF81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94995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74B96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1B632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140*79*36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940E7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11307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04E4D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F80DE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EDA08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40F5F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E3FC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16682</w:t>
                  </w:r>
                </w:p>
              </w:tc>
            </w:tr>
          </w:tbl>
          <w:p w14:paraId="47E53534"/>
          <w:p w14:paraId="5579E68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16EBF35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D1369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D1F39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B3713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814BB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96622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16C7B9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A56F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Q1401-245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6152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8CA1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朴作/再生皮革/松露棕/150*81*92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E73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28697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A247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BD372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12345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Q1402-717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5970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12048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晴木/高密织物/烟青绿/255*69*75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C9D1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27579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69D6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4E6348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31D4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Q1403-216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905A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A5A0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栖川/胡桃木饰面/烟青绿/129*89*66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96BF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18044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051B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29453DF7"/>
          <w:p w14:paraId="4C0A2EF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9B9FA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79961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695FA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4908C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5E37A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5D4785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487D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P1401128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D887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储物凳/高密织物/67*57*53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5517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F8F6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28CC79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E1B7D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P1402272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5DCEB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 托盘/胡桃木饰面/68*67*66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4B0A0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12351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77211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397C6A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2084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P1403709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CECE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 托盘/烟熏木皮/169*69*63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EA46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7983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552F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54DCB5DA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8442D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3C529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7B52C223"/>
                <w:p w14:paraId="6BA2B39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5F7EE1E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6090598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10E747B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30506947"/>
                <w:p w14:paraId="48665DC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5029471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5ED38E6C"/>
          <w:p w14:paraId="5210BB09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AD7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2ADDF6"/>
          <w:p w14:paraId="052FD07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CEEA785"/>
          <w:p w14:paraId="162A738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17</w:t>
            </w:r>
          </w:p>
        </w:tc>
      </w:tr>
    </w:tbl>
    <w:p w14:paraId="0BD8872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8ADE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79B7DB3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YQ26-416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1149CA8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棠境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06875CA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586E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C020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4E87D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02C36E4E"/>
                <w:p w14:paraId="1963317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2A7AC99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30E0EDB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697516D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3F8FAB97"/>
                <w:p w14:paraId="018BF82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523EBDB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2C89058B"/>
          <w:p w14:paraId="13CF8EF1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056EB"/>
          <w:p w14:paraId="7BA11DE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384F0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7A381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58469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7B051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45287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C7D07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92A9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P1501825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4091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茶几/金属喷砂脚/106*47*57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EABB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8773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273B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139004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0DECE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P1502916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3CCB8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 储物凳/烟熏木皮/133*54*49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9CD70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6970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94421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13324A8D"/>
          <w:p w14:paraId="7C5890C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F657B65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1C3CB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D920D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A92C4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960D0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8E13C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735D66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A271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Q1501-432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F6DB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6CAE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浅湾/微晶石面/岩砂米/227*113*91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0DE7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31318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7BD5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DA1374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BF48D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Q1502-200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44233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A73A2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琥珀/金属喷砂脚/雾蓝灰/225*95*82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2A597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33368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0671C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4E4EAD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173F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Q1503-915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8376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DE2F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雾屿/环保绒布/米陶灰/130*72*72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A6DB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15160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B806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370772D0"/>
          <w:p w14:paraId="05B3C12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0F6FF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CD7CB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75299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4B982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F85F6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31A52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B06AA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15D56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805D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3BCDF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F11BF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7946C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243E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A404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1B8C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209*122*58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42F3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CA39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C65F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9416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B21C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D961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42EE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9714</w:t>
                  </w:r>
                </w:p>
              </w:tc>
            </w:tr>
            <w:tr w14:paraId="5E0F7D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744B2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D0099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EF693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149*97*46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768D9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D97D6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221B4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228F9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F1CCD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55A78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D0C32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13250</w:t>
                  </w:r>
                </w:p>
              </w:tc>
            </w:tr>
          </w:tbl>
          <w:p w14:paraId="745BC4FB"/>
        </w:tc>
      </w:tr>
      <w:tr w14:paraId="72821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DB6776"/>
          <w:p w14:paraId="7D4C008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E5F5C3D"/>
          <w:p w14:paraId="302694F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18</w:t>
            </w:r>
          </w:p>
        </w:tc>
      </w:tr>
    </w:tbl>
    <w:p w14:paraId="042CCE0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C7DC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62C749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YQ27-423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E08A14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南枝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5D46701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2E81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FF51E"/>
          <w:p w14:paraId="536FDAD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861FE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A7661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25D41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24A9B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C26CA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38915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B49F3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FA60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Q1601-125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8DE7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037A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棠境/热弯玻璃/烟青绿/136*56*56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DD8D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23727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F62D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448F9A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7E530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Q1602-802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B7341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41160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晴木/烟熏木皮/米陶灰/282*83*76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C7EDF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20583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78A67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3C7D8B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3BA8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Q1603-277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E844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E445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晴木/再生皮革/雾蓝灰/196*131*78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740F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23420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2CD7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64D846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75859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Q1604-921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3A2CA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B8E0D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远汀/烟熏木皮/炭黑色/281*66*60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C50FA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36437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E0E4F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419D412A"/>
          <w:p w14:paraId="54148FE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CB90D6E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1EEE7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7CAE1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88532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4B172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EA2A1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7F27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P1601482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039D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储物凳/再生皮革/117*45*36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10C2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9736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0DBF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1CA197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BCD57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P1602167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B9769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休闲椅/烟熏木皮/122*60*65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5F64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8611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6D5AC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1F0982F9"/>
          <w:p w14:paraId="3BC119D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B9158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6449D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ADCB3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443CD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6B83D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A34B1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5ACCF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211AB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73287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BAA9D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6E955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2DACD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868C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4E4C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4760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200*143*96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469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5268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2238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5470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2073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5707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CF14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5902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27F6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75BD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8106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6685</w:t>
                  </w:r>
                </w:p>
              </w:tc>
            </w:tr>
            <w:tr w14:paraId="25DFC6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E00A0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E7BA8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8EBCF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88*87*56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31DE7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AD6B0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09CE7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FF5A1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E74D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7022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FF437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6504</w:t>
                  </w:r>
                </w:p>
              </w:tc>
            </w:tr>
            <w:tr w14:paraId="754364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2A77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YQ-16-03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BD35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E5AC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93*127*43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62B5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8FBA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28B6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C35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241D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6E44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D4E0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7747</w:t>
                  </w:r>
                </w:p>
              </w:tc>
            </w:tr>
          </w:tbl>
          <w:p w14:paraId="1068DCC8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61288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E9A40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5AF037BD"/>
                <w:p w14:paraId="03CB51F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1947834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2B64CAB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5C35BC0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1283E422"/>
                <w:p w14:paraId="051AB40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7B5F03A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30041E89"/>
          <w:p w14:paraId="2F9E2E1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CF3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ABCAD6"/>
          <w:p w14:paraId="0ABA093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EC56133"/>
          <w:p w14:paraId="26CD21E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19</w:t>
            </w:r>
          </w:p>
        </w:tc>
      </w:tr>
    </w:tbl>
    <w:p w14:paraId="6E3D4FD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B2E7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E16A02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YQ28-430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4AA8F27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岚庭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526D13E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8201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E0DCC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6E50A4D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5C3C952B"/>
                <w:p w14:paraId="79FFD5C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427F79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1C84DFD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1DCCDB8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7D654FCD"/>
                <w:p w14:paraId="03158F9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15758D7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08A39A77"/>
          <w:p w14:paraId="68FDA76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81D1E"/>
          <w:p w14:paraId="0C943B5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5A9B7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DAA0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574D3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E9EC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C6819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B086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3214B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F5E9B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5A008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80F9C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5D09A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AE9FF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EB5B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3F1E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7774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87*97*62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1DDF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1DCA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7054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F2AD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F6F5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19DB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9155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54D6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6771</w:t>
                  </w:r>
                </w:p>
              </w:tc>
            </w:tr>
            <w:tr w14:paraId="32928F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E0A6F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D1629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7B93E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191*139*74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917E3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EC1E9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1C2B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2A83A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0955B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3CAC8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6B6BB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8469</w:t>
                  </w:r>
                </w:p>
              </w:tc>
            </w:tr>
            <w:tr w14:paraId="774B58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E5B9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YQ-17-03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D4B2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C050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174*122*94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63B9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1F3B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5D2D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9B6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287C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D336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F751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9316</w:t>
                  </w:r>
                </w:p>
              </w:tc>
            </w:tr>
          </w:tbl>
          <w:p w14:paraId="4299EF9D"/>
          <w:p w14:paraId="6D8687B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5CCD8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76E3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5FAB9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4A026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F3478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3FB57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4D142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C324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Q1701-563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0833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8420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琥珀/再生皮革/奶油米/170*61*68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4DE0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28628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A5DF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3CA359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538E0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Q1702-912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47539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F107E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曦岸/热弯玻璃/松露棕/222*82*53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2EEEC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38633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80DE0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7BED72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4324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Q1703-179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6709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51C1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雾屿/烟熏木皮/岩砂米/271*132*91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735F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40546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1134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05196E47"/>
          <w:p w14:paraId="18B08CC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07C09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C20A5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49E80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5C2B7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7D25E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BF64E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3952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P1701688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8AA0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 储物凳/金属喷砂脚/126*50*57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9A9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E4C5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6C463A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A075C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P1702578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9749F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 储物凳/再生皮革/57*88*58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5E0FF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D83F7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4123698B"/>
        </w:tc>
      </w:tr>
      <w:tr w14:paraId="204C5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4B2AA2"/>
          <w:p w14:paraId="35E2162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157B348"/>
          <w:p w14:paraId="31F23692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20</w:t>
            </w:r>
          </w:p>
        </w:tc>
      </w:tr>
    </w:tbl>
    <w:p w14:paraId="1959C17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E375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57F189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YQ26-437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FF730C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星屿 餐桌组合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FFE36A7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C62C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616C4"/>
          <w:p w14:paraId="599B531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42FB8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2ACAF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22FE1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678B7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2F1B3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D5E92F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AB5A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P1801634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CD9C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 休闲椅/热弯玻璃/109*84*43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A97B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6535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DF39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C2AF0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C6DD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P1802619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93F6F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 餐椅/热弯玻璃/96*87*59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85424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10667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4A31C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023579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5460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P1803325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EAD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 休闲椅/烟熏木皮/112*40*57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3F14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7897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40C5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7FA95D66"/>
          <w:p w14:paraId="5FE0596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84398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95765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55D77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25CD1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AD310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2E8B3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EF205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9DB9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Q1801-727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FAC6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EF54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雾丘/烟熏木皮/浅咖灰/233*145*57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E1EB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40361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C32E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27C03D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FB1B5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Q1802-408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AFC06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929FE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琥珀/胡桃木饰面/云雾白/206*142*88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F7B65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14734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C9D0E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DF983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7C13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Q1803-331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CC2F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76BB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环屿/哑光岩板/炭黑色/211*116*74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DAC5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10902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E360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6F417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021BB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Q1804-326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AE0E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58AFA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棠境/胡桃木饰面/暖杏驼/282*139*72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C4DBA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35064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38F83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2E223903"/>
          <w:p w14:paraId="6BD5784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454A8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C1173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D1E05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454D6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FDC79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B0DE2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BB012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7BBD7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59F50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5CFFE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65904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4B147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94F9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379B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E00F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176*74*53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7FDE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923C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3ABA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87BB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29FF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17CC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B385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9220</w:t>
                  </w:r>
                </w:p>
              </w:tc>
            </w:tr>
            <w:tr w14:paraId="74E7B9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37DF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DD6FA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3F68B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162*76*57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3FC79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63637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BD1F3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25CB9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62DD5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220D2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CDB5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9539</w:t>
                  </w:r>
                </w:p>
              </w:tc>
            </w:tr>
            <w:tr w14:paraId="2EF0B6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AA21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YQ-18-03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71A0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6ECE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147*74*63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CECF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938E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659B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5284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8870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E841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20F8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11959</w:t>
                  </w:r>
                </w:p>
              </w:tc>
            </w:tr>
          </w:tbl>
          <w:p w14:paraId="5DB5D24F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25BB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CE75E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DA61C26"/>
                <w:p w14:paraId="401C7A5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647A95E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0184F0B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13C7462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2FB03CF2"/>
                <w:p w14:paraId="1896D86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5C7C68B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13A3811B"/>
          <w:p w14:paraId="0A63F95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A07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BB45BC"/>
          <w:p w14:paraId="3FF0A86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16575F9"/>
          <w:p w14:paraId="1C067F34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21</w:t>
            </w:r>
          </w:p>
        </w:tc>
      </w:tr>
    </w:tbl>
    <w:p w14:paraId="63B2498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DDDA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152E019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YQ27-444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591ACD4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储物边柜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358AC9D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2546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6D53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B99F44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75AC08CD"/>
                <w:p w14:paraId="7228B82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767532B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2E92464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3A33204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4EC665CC"/>
                <w:p w14:paraId="72D0457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30D60CD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胡桃棕</w:t>
                  </w:r>
                </w:p>
              </w:tc>
            </w:tr>
          </w:tbl>
          <w:p w14:paraId="1A48FCCF"/>
          <w:p w14:paraId="10B049B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EA853"/>
          <w:p w14:paraId="5D14CD9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4FAA4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264E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A77F4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EC631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FF84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6A591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3A30C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ECF7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Q1901-230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5FA5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02FB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初林/金属喷砂脚/浅咖灰/293*68*87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7D05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25657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A40C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1587E8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E23E9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Q1902-143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BAB93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6BA28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漫谷/热弯玻璃/松露棕/315*80*45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A2127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39912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65735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92D7E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D145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Q1903-517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AB12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CE5D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雾屿/高密织物/炭黑色/84*67*75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46DF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32133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E8DA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53FFC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1ACF8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Q1904-570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5DEF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A1503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月湾/复合科技皮/月岩灰/293*75*88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B9B34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31070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19CE2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35CCC5D7"/>
          <w:p w14:paraId="1CD47D2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35F99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174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A0CF0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BC0C2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3D367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58D6DD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8B5D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P1901207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9C08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 餐椅/热弯玻璃/80*48*76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7A30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9331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C04B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07EBC3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B886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P1902591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8A1EB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休闲椅/环保绒布/167*78*43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185D1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9789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A89B8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34F57BCA"/>
          <w:p w14:paraId="4A6DCAB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B5296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68A08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5ECA5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9495B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FB319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3456E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B0C18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E77D6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33975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788B1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CCC3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CF3D2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FCF5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3106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356E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148*144*84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F47D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E709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618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7A9C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1C35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6556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F843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11237</w:t>
                  </w:r>
                </w:p>
              </w:tc>
            </w:tr>
            <w:tr w14:paraId="23EDD6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34502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BFA7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1A194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123*97*79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6446C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FF59B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9B8A5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3A6BA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323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64D8D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B2DCC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13934</w:t>
                  </w:r>
                </w:p>
              </w:tc>
            </w:tr>
            <w:tr w14:paraId="223B13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513F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YQ-19-03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A920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C1C1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188*66*65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03A0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14B9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3B61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53B4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E976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033A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99D6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15795</w:t>
                  </w:r>
                </w:p>
              </w:tc>
            </w:tr>
          </w:tbl>
          <w:p w14:paraId="4543C712"/>
        </w:tc>
      </w:tr>
      <w:tr w14:paraId="787AF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FC234E"/>
          <w:p w14:paraId="0C4C8DA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885F59F"/>
          <w:p w14:paraId="1599B34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22</w:t>
            </w:r>
          </w:p>
        </w:tc>
      </w:tr>
    </w:tbl>
    <w:p w14:paraId="0955E35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6AEF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06999AE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YQ28-451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0E5201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云谷 餐桌组合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19A8738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13D1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99909"/>
          <w:p w14:paraId="64DCAF3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D312A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F8D9B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D5C28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0AD1D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38FF3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C5D0E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86229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38503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25A749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A1BC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2B2D6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8E976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89B6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A1DD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C277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202*120*61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004B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1F26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03DA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F12A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21DD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DE3A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93AC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7242</w:t>
                  </w:r>
                </w:p>
              </w:tc>
            </w:tr>
            <w:tr w14:paraId="66DE9A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B90AF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95B1F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66E92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216*89*38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01DBC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D1C6C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25A1F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7B07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3A86D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5912B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FCEA3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8830</w:t>
                  </w:r>
                </w:p>
              </w:tc>
            </w:tr>
          </w:tbl>
          <w:p w14:paraId="31D5F1F5"/>
          <w:p w14:paraId="7810D6B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7B9DD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C6B37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1C50F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F7B1F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78FF1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A9E18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8AB81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4D0F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Q2001-205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7CA0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3A9D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棠境/烟熏木皮/浅咖灰/256*87*48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9683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12170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78DE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E2E01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27F37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Q2002-393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2023F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9A2D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素岩/热弯玻璃/胡桃棕/140*62*38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D7DAF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24203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C6A81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0786A2A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5F02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Q2003-260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920E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CF76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朴作/复合科技皮/奶油米/194*74*78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8756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22474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FF25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57C73B79"/>
          <w:p w14:paraId="518085B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CE600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34C61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8575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1BA4A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ECF0A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AE194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BA50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P2001538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267E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 餐桌/微晶石面/75*84*44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EA13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10786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9BE2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6D9545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2AAC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P2002276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D946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 餐椅/复合科技皮/58*73*48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6F136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8446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0ABF1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1C464C6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785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P2003788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49AC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 边几/烟熏木皮/45*91*77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94B9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6480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0CA9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76E6998C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8A902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23C6E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7B9B46EB"/>
                <w:p w14:paraId="20E4C02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5F643D2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1E1D01D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7CF6D70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70ED9AC1"/>
                <w:p w14:paraId="45E8187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51569B8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松露棕</w:t>
                  </w:r>
                </w:p>
              </w:tc>
            </w:tr>
          </w:tbl>
          <w:p w14:paraId="17C74B6C"/>
          <w:p w14:paraId="78AF183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FE9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6A2E38"/>
          <w:p w14:paraId="47016A7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CD81087"/>
          <w:p w14:paraId="3471112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23</w:t>
            </w:r>
          </w:p>
        </w:tc>
      </w:tr>
    </w:tbl>
    <w:p w14:paraId="17865E9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8773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543A2D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YQ26-458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8BD94E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南庭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FE915A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9EDB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EF0C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9C8B2EB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1FE24EC0"/>
                <w:p w14:paraId="150CEA5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57FAFF4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532FED9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57CCF7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729D63A4"/>
                <w:p w14:paraId="6658E6C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2509FEC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103D03E0"/>
          <w:p w14:paraId="3630318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86DBF"/>
          <w:p w14:paraId="0ABA1C0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19E1D3F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82C22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EA4BD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CA482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262EC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A16DAD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C632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P2101479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5D4C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餐桌/胡桃木饰面/105*90*36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CD9D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7743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3214F16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75DEC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P2102856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DCB61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 托盘/哑光岩板/104*54*38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683C0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8482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2ABF3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2A10E4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B693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P2103477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B11B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 休闲椅/金属喷砂脚/172*84*43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A648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11973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666B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791FF570"/>
          <w:p w14:paraId="45FA5A6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D81A4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0E5FF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2005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5AA07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97C7B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82CAA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7D3B50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79EC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Q2101-878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A3E3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A260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松屿/高密织物/米陶灰/196*75*73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AF46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27061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3BB0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591168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6E595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Q2102-616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7CBF5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3229A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云弧/再生皮革/雾蓝灰/301*85*42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7E2B8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17560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DDD1E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366A1B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4EC9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Q2103-809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2941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745F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映山/高密织物/松露棕/223*115*73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9F5D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30090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7522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7C42B6DF"/>
          <w:p w14:paraId="3FFD2B1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2C09098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E0457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03B39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64C62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F8B59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6200E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DE089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4EBEE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A0F09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2EE5B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531F2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F9B79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BF40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5885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A6FF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203*86*72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0A56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6F55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EF55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22F6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1EB9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5B13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9EC9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8975</w:t>
                  </w:r>
                </w:p>
              </w:tc>
            </w:tr>
            <w:tr w14:paraId="3EFC80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2AC44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C5EE4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26DD7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212*137*43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F2E5E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BC0CF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6431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5B8EF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3635D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CC03D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ABA6E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9134</w:t>
                  </w:r>
                </w:p>
              </w:tc>
            </w:tr>
            <w:tr w14:paraId="4C42B7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0744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74D0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AE41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113*138*58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6D8D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11D1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F69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C3DB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7B82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C978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3D8A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11633</w:t>
                  </w:r>
                </w:p>
              </w:tc>
            </w:tr>
          </w:tbl>
          <w:p w14:paraId="63D94216"/>
        </w:tc>
      </w:tr>
      <w:tr w14:paraId="77631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EE7493"/>
          <w:p w14:paraId="17F8A58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D3CC4CC"/>
          <w:p w14:paraId="6DBAF8C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24</w:t>
            </w:r>
          </w:p>
        </w:tc>
      </w:tr>
    </w:tbl>
    <w:p w14:paraId="2D46379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E7BB820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6E67FB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YQ27-465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3494C21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麦野 脚踏凳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539704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B68A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C3DFD"/>
          <w:p w14:paraId="3277960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7A18C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6A3C5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34943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7E66D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62F58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F9454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78B87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B39F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Q2201-877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D088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AE02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麦野/高密织物/岩砂米/148*61*58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F60C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16458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7BA1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6206DE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0680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Q2202-821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69157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E853E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环屿/再生皮革/胡桃棕/305*57*75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2CF2E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22055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5AEC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25CFB9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DEDA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Q2203-551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3568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74F8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云弧/高密织物/胡桃棕/215*127*41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4B89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26186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6A30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53C72FED"/>
          <w:p w14:paraId="0D2A0A4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9624A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C47C8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2AD59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A1CC6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BB4F9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C2A7E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B1B2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P2201245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74EF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 储物凳/微晶石面/124*89*77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1CA7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9778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8D14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2FD9E9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B9CB6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P2202529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4FD7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 储物凳/微晶石面/57*61*70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DEEB9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1882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79F96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339D1C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4D75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P2203676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A38C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 储物凳/微晶石面/146*82*47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698D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6406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F0FD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3D27F26C"/>
          <w:p w14:paraId="66993F3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4B112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38704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9904B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12D73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E411E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28DE6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D07BD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E74D8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B219E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861A6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617DC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8FBF5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7F5A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CE17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FC1D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119*79*37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9C91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32D7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A584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327A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8AB3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7C48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5BBB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17329</w:t>
                  </w:r>
                </w:p>
              </w:tc>
            </w:tr>
            <w:tr w14:paraId="48479E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ABB94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80C91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8BF24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159*80*57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CCFAC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6349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0A51E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5D213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7B54E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3BBB9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40769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16841</w:t>
                  </w:r>
                </w:p>
              </w:tc>
            </w:tr>
            <w:tr w14:paraId="685E87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BC78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YQ-22-03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0FA4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921F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118*114*38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F108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4A6E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E39D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AC3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20182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6D6A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7359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22507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E083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18032</w:t>
                  </w:r>
                </w:p>
              </w:tc>
            </w:tr>
          </w:tbl>
          <w:p w14:paraId="3527564F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846A0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0ED31E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75BAE156"/>
                <w:p w14:paraId="3221367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43ED29A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65A988C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5AFD13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3EB9E4E4"/>
                <w:p w14:paraId="6B68AF2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5F5DB1D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7440DD34"/>
          <w:p w14:paraId="69AE886D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34A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B1B577"/>
          <w:p w14:paraId="59CB7BF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5F487F2"/>
          <w:p w14:paraId="1181A0AD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25</w:t>
            </w:r>
          </w:p>
        </w:tc>
      </w:tr>
    </w:tbl>
    <w:p w14:paraId="6342BF9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92B0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E96559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YQ28-472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4726DD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休闲单椅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C5CCC0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19F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86CD0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69E87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225C999D"/>
                <w:p w14:paraId="07B06CE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1ED8C02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61EAA37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181B1AE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3468EB89"/>
                <w:p w14:paraId="7DA0B9B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6677440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炭黑色</w:t>
                  </w:r>
                </w:p>
              </w:tc>
            </w:tr>
          </w:tbl>
          <w:p w14:paraId="2C29CD84"/>
          <w:p w14:paraId="4E861EF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ACC81"/>
          <w:p w14:paraId="2A2D5D1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F8BFE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B512F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7338C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A80CD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B7CCF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BDC43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A91F8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1242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CB2ED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14FB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DBAB9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81D77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391F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601D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B965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79*133*59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D7E1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EF12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D92B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E32C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A68D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C675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2D5C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9184</w:t>
                  </w:r>
                </w:p>
              </w:tc>
            </w:tr>
            <w:tr w14:paraId="3E88FF8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4A095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E4ACF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BF1A3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125*104*72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DC255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95AE7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CF09F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4B7F2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B3412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9E1E0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37DC7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9111</w:t>
                  </w:r>
                </w:p>
              </w:tc>
            </w:tr>
            <w:tr w14:paraId="2717D4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4350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YQ-23-03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32C3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29B4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142*142*98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4D50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2D1E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9A71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3FAC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570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2920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834A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10989</w:t>
                  </w:r>
                </w:p>
              </w:tc>
            </w:tr>
          </w:tbl>
          <w:p w14:paraId="2D7EDBAF"/>
          <w:p w14:paraId="41ED035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56E47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B810D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524E2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A6B5F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ACEE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C22E4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037DF3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DF37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Q2301-953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5CE2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1C4D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云弧/环保绒布/胡桃棕/282*112*81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2E67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15570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91FD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03082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17DF8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Q2302-938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8E38C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94A89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松风/金属喷砂脚/烟青绿/288*121*50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F2AEA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12377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6C8F6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6D364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87B6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Q2303-220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169F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AA76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澄湾/复合科技皮/浅咖灰/320*128*55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710E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26603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DEFC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74B67788"/>
          <w:p w14:paraId="4F81F78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C48CF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B0629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BCF48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875F4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A2F3E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5B952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9ACB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P2301253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CAFE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储物凳/烟熏木皮/161*75*49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261A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5598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8738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198EE8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5977D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P2302202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BDD8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边几/热弯玻璃/129*74*45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397BF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11093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C9A51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186AD4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7F28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P2303123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1DC2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餐桌/再生皮革/59*80*62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F349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7846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5F35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40B63E10"/>
        </w:tc>
      </w:tr>
      <w:tr w14:paraId="59D41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8D9012"/>
          <w:p w14:paraId="7F7E791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C1E1DE2"/>
          <w:p w14:paraId="1E4F184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26</w:t>
            </w:r>
          </w:p>
        </w:tc>
      </w:tr>
    </w:tbl>
    <w:p w14:paraId="33A2622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0000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53FB47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YQ26-479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0E3A5A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素岩 餐桌组合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48AE195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0538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72EBB"/>
          <w:p w14:paraId="31C2B6D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0AC31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F048D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DCE1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405BF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9B16D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C8F85C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8DA7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P2401856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AFEF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 休闲椅/高密织物/52*73*46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3D85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9443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CB52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56B5C6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42B02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P2402797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9EE25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储物凳/高密织物/110*93*75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F8D28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3995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7C297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7356E590"/>
          <w:p w14:paraId="5F6ECE6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68A66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8BA03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2F4F6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6DB63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7DD21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EFC44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861A6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6E6C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Q2401-196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AF8C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5B56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远汀/再生皮革/岩砂米/160*98*95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E56A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9542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D52D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6EA922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07B6F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Q2402-219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FAAAC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C79CF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晴木/哑光岩板/雾蓝灰/300*91*55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A7081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41866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2A21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62C57B8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54A1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Q2403-400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629C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0DEF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松屿/复合科技皮/雾蓝灰/280*74*79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0AC8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14433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A689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715D52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0C76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Q2404-611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1891C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2E56C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晴木/哑光岩板/雾蓝灰/209*88*70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53B9C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19885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B4E8C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0D869DCA"/>
          <w:p w14:paraId="38B2A2E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753DE3D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65E1B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79B36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6DC2E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ED578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E031F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FF993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8AC61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904D3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074C5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1F359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72E06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5234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171E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372D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153*90*85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1C0A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094A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5E37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7062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2809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D469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C3B6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5E84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6818</w:t>
                  </w:r>
                </w:p>
              </w:tc>
            </w:tr>
            <w:tr w14:paraId="10EEFF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F8C98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97B28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64A0D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217*113*57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9C758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1B7D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5D789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EB0BD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CEF72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9A1C6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A24AC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8156</w:t>
                  </w:r>
                </w:p>
              </w:tc>
            </w:tr>
          </w:tbl>
          <w:p w14:paraId="2E0324A3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C4754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4364CF4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487239A"/>
                <w:p w14:paraId="0E711B5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6C3B34B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7FA2F51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043C6CB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432F7672"/>
                <w:p w14:paraId="29BA11CA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06ED66D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7CBC2B8D"/>
          <w:p w14:paraId="422F957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5FE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8DA43D"/>
          <w:p w14:paraId="17BFBA5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70138F8"/>
          <w:p w14:paraId="6FDFF96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27</w:t>
            </w:r>
          </w:p>
        </w:tc>
      </w:tr>
    </w:tbl>
    <w:p w14:paraId="0EC13BE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2DE6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0448DDB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YQ27-486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AC9C6E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远汀 模块沙发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4348ACA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1103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CC500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784AA6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42878A52"/>
                <w:p w14:paraId="435D242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6973549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0D978F6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6406EB8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2E64B463"/>
                <w:p w14:paraId="10D79D4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5B2DA26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胡桃棕</w:t>
                  </w:r>
                </w:p>
              </w:tc>
            </w:tr>
          </w:tbl>
          <w:p w14:paraId="4F3EA224"/>
          <w:p w14:paraId="43CB760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A0802"/>
          <w:p w14:paraId="1D78786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B7EA9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8520C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D678F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82A70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2902C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3E818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71A1E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E5A2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Q2501-218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A614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5B5A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木盒/复合科技皮/烟青绿/266*80*70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0BEC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25788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AD61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796646E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CEE42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Q2502-681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98DD4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5F187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浅湾/环保绒布/月岩灰/106*136*81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4EE2F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11586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BDDF8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31B21F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9D81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Q2503-716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B2AE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B6DE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初林/金属喷砂脚/岩砂米/253*75*77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7F67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35381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98FC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EAE16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D21FA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Q2504-192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AD783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533A7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琥珀/高密织物/月岩灰/242*71*84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D1B7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7878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ADFC9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2B595583"/>
          <w:p w14:paraId="75F4BFC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B26D2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ADC02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26049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8571E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30EA0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FC10C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444F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P2501546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438F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边几/热弯玻璃/153*95*71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112E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8745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3C21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221183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6149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P2502518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CD956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休闲椅/再生皮革/171*58*46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804EE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B63DD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0EEA27F8"/>
          <w:p w14:paraId="2244248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8F394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AA9A5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F5774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E878B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5294C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23D7F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43CBE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DF9EB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69BA2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5A53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46BB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D911B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9E50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8CD4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4898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147*104*67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92E1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5550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1269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5789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FDFA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5993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5AA5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4F9E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A7D8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49FD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6209</w:t>
                  </w:r>
                </w:p>
              </w:tc>
            </w:tr>
            <w:tr w14:paraId="44E14EE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7B7EA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00AFF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87788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189*145*63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C4054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50984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4810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E6E16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B4C69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41FFD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E5D32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7246</w:t>
                  </w:r>
                </w:p>
              </w:tc>
            </w:tr>
            <w:tr w14:paraId="4F46D8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DF6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YQ-25-03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AA84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7AF7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160*122*95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A0C6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0732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15D8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F46C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3C54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B6F9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CE6C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8821</w:t>
                  </w:r>
                </w:p>
              </w:tc>
            </w:tr>
          </w:tbl>
          <w:p w14:paraId="4F50EA1D"/>
        </w:tc>
      </w:tr>
      <w:tr w14:paraId="180EF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A1E29D"/>
          <w:p w14:paraId="11E5A06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3296D1B"/>
          <w:p w14:paraId="3502629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28</w:t>
            </w:r>
          </w:p>
        </w:tc>
      </w:tr>
    </w:tbl>
    <w:p w14:paraId="5B909DB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49A8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3F91087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YQ28-493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57C306B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棠境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341B4C5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FDF3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6BA2B"/>
          <w:p w14:paraId="6FD0AAD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BA43F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9215E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D5BEC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20EB5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D4799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0E81F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F65E6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08DE1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2037F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18CB9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4653B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56587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6144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D88A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9D94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200*63*77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5933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FF0A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DE4D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36B0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3D28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101B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77F1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9354</w:t>
                  </w:r>
                </w:p>
              </w:tc>
            </w:tr>
            <w:tr w14:paraId="3366AA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0C77C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DCE4E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17B3B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213*98*88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93EE3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69DF3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FE0FE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54324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CFBE0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DB385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E530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11025</w:t>
                  </w:r>
                </w:p>
              </w:tc>
            </w:tr>
            <w:tr w14:paraId="29A5C6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53AB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YQ-26-03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A11E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140B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178*113*90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BD3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4F5C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6F10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8174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CEFF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3D92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81B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14520</w:t>
                  </w:r>
                </w:p>
              </w:tc>
            </w:tr>
          </w:tbl>
          <w:p w14:paraId="62090AE9"/>
          <w:p w14:paraId="4A4ABF5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EEBAE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76BCB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79C99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25A1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BEA39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09666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EE840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E6D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Q2601-177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1E80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2158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珀岸/复合科技皮/炭黑色/301*109*76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6B24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39211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22CC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76F1A0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ABC00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Q2602-180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FAFC6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9154F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雾屿/哑光岩板/月岩灰/220*60*41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848A2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31936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88956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95022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8551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Q2603-498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FA91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70A4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松屿/胡桃木饰面/暖杏驼/106*107*88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FA02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8267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4901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367C52CA"/>
          <w:p w14:paraId="293A0C4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66575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1EA2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28009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420E7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93D5A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EB4C3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B817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P2601236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9E86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 边几/金属喷砂脚/69*83*51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F98E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2791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40C2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732265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06132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P2602499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9A1DD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靠枕/微晶石面/133*73*66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16DC8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11350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B191C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A33B5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19FA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P2603938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93F0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茶几/复合科技皮/47*73*43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BC22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11656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294A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65A59773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ABE45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05EF43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1BD4B665"/>
                <w:p w14:paraId="448F6BA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7708E04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055CD3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00060E6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0E409CFB"/>
                <w:p w14:paraId="28A720A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4938678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42113689"/>
          <w:p w14:paraId="32E9D48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72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FB66DE"/>
          <w:p w14:paraId="16B703F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193D437"/>
          <w:p w14:paraId="0DF781A2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29</w:t>
            </w:r>
          </w:p>
        </w:tc>
      </w:tr>
    </w:tbl>
    <w:p w14:paraId="28039D5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E7D7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C37728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YQ26-500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0544DCE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澄湾 岩板茶几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0053826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3CA5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591B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ADB43B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71BBB7D9"/>
                <w:p w14:paraId="70E2CF4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191631E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6EC3FEC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47BC351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0B765B4A"/>
                <w:p w14:paraId="0577A8C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4CB595E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4A4F0795"/>
          <w:p w14:paraId="7B02BD9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C9557"/>
          <w:p w14:paraId="41C6E72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558A2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D5AA6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57989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ED41B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C15ED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0039C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1700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P2701752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7B57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 餐桌/热弯玻璃/170*92*40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DB50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13437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97D2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4CA5B4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CC97C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P2702550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FC10F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边几/微晶石面/151*87*39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7584F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12271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0872A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15CCB3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2050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P2703765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9AEB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 茶几/烟熏木皮/80*79*57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B120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11511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8E9A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54FA2C38"/>
          <w:p w14:paraId="5546300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5F616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CA2CD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4B1D1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8A9F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6AD77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DEB05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EA18D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0B4C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Q2701-221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8FFA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B887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月湾/再生皮革/烟青绿/215*65*48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0E5F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35492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8FAE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FCEFC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4923F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Q2702-275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50B23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E13AC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松风/再生皮革/云雾白/246*56*66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C2B01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15321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9FC6A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5A7913D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1762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Q2703-707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8FC3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8A60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初林/高密织物/浅咖灰/192*114*60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E618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6279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28AC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23B6F99F"/>
          <w:p w14:paraId="5912303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764B6C9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C0D12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B1D81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110F5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4D915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7A231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98EB7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0C36A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D11E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C07F5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9878E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91F1F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9464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E68E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259A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170*101*76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BC89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2B69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2370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44DE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469A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2311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DA8A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9805</w:t>
                  </w:r>
                </w:p>
              </w:tc>
            </w:tr>
            <w:tr w14:paraId="57968B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97C6D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F51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1D0A6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135*129*80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FEB7F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511AF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3D8CB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1BB00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1578F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585C8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6830C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13781</w:t>
                  </w:r>
                </w:p>
              </w:tc>
            </w:tr>
          </w:tbl>
          <w:p w14:paraId="0736458C"/>
        </w:tc>
      </w:tr>
      <w:tr w14:paraId="17E77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9DC3E1"/>
          <w:p w14:paraId="782474F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49E4C53"/>
          <w:p w14:paraId="062F2FD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30</w:t>
            </w:r>
          </w:p>
        </w:tc>
      </w:tr>
    </w:tbl>
    <w:p w14:paraId="4D2E7D7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E3F1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3650E6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YQ27-507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3F4693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松屿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039BC8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0B68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DCE7C"/>
          <w:p w14:paraId="7B2F60F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61C87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CAC66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C6D76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D2118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AA422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78909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40C68B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EE90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Q2801-901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880E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2AB7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朗屿/热弯玻璃/云雾白/180*75*91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B437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14096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62C9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493431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0CD11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Q2802-312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0C17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9EB3E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栖云/微晶石面/岩砂米/97*67*64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E4824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26156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6C6E7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4C94B6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2D27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Q2803-965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CE7A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1862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云弧/胡桃木饰面/月岩灰/256*139*89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F3FD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23318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6A13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3871C4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4A02B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Q2804-358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06E9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E86AD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云谷/哑光岩板/岩砂米/83*91*78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4071B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22662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84589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F5BF712"/>
          <w:p w14:paraId="4D061E9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930DB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6AB3F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58DA0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0AD10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0680D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C673E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8DC3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P2801133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9325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 边几/微晶石面/87*52*59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BE7A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8A6F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6B3009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98558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P2802998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4E39C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 休闲椅/哑光岩板/141*91*52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DAF8D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7855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445E4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EBD2A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524F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P2803867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BDF4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 餐桌/哑光岩板/124*89*73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C9EF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4654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B45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1281CE00"/>
          <w:p w14:paraId="32C69A5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3826C8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1A602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D9153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79257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FD4BA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86807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ED5C3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58637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FB667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507B2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5EF62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A0603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56E2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1D94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AFC3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189*95*65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CA29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5856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930C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6083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434A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6317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84F1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AA4E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5079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445E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6083</w:t>
                  </w:r>
                </w:p>
              </w:tc>
            </w:tr>
            <w:tr w14:paraId="59E408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D628A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F9D09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649D1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78*59*63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FAAA7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5FA35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A0C3B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A3F2C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1DA1B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77DC9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0569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8066</w:t>
                  </w:r>
                </w:p>
              </w:tc>
            </w:tr>
            <w:tr w14:paraId="5AAD573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BAF5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YQ-28-03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FFD9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28CF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211*90*64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66E7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CE7D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9C10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7C15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3D60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3016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D096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9631</w:t>
                  </w:r>
                </w:p>
              </w:tc>
            </w:tr>
          </w:tbl>
          <w:p w14:paraId="60FFF7C1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91D7A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70BD8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1BEBD434"/>
                <w:p w14:paraId="25CA27A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3B7C356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46D98DA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1E6DCC8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6318392E"/>
                <w:p w14:paraId="3A53400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2851A61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云雾白</w:t>
                  </w:r>
                </w:p>
              </w:tc>
            </w:tr>
          </w:tbl>
          <w:p w14:paraId="3B4232EC"/>
          <w:p w14:paraId="151EA4C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2EF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19809C"/>
          <w:p w14:paraId="53C4D64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404D472"/>
          <w:p w14:paraId="003D1E4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31</w:t>
            </w:r>
          </w:p>
        </w:tc>
      </w:tr>
    </w:tbl>
    <w:p w14:paraId="7BF892D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88B9279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2E4B298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YQ28-514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B86BEA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雾丘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722A80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288E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1C23F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4AB88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03A5582B"/>
                <w:p w14:paraId="0BA40FA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3DAC31A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2281066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305606D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4E6F6C47"/>
                <w:p w14:paraId="54038F7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30E2B51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米陶灰</w:t>
                  </w:r>
                </w:p>
              </w:tc>
            </w:tr>
          </w:tbl>
          <w:p w14:paraId="0687FB2D"/>
          <w:p w14:paraId="7A047BC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04086"/>
          <w:p w14:paraId="10ACC4B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36D65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B3E5F9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F1B3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445E5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57281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79329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1FF7A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62706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E66F2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7F7FD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2BDD8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2E749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8EE5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2BC1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25BA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174*144*86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6D36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F997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F24E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2A72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7EFA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01B8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D461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15905</w:t>
                  </w:r>
                </w:p>
              </w:tc>
            </w:tr>
            <w:tr w14:paraId="123F63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5BE3C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896A0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E3395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204*83*70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4C1AE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CC64E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193CB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A1400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37171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BC517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F1C0D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17694</w:t>
                  </w:r>
                </w:p>
              </w:tc>
            </w:tr>
          </w:tbl>
          <w:p w14:paraId="367F889D"/>
          <w:p w14:paraId="32992B3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1C73F6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6C6D7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321E2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E7DB9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9102A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CD4BE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89C1E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7C48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Q2901-425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BBFC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51B8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浅湾/热弯玻璃/炭黑色/281*115*71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CF28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15052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9B5F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688037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DC058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Q2902-894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1AFCA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AE591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映山/环保绒布/炭黑色/290*134*92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3AF4A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12173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62230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6E30D4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DBA9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Q2903-496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B4E3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37AC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溪岸/烟熏木皮/云雾白/256*98*89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23DE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10249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15AB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410D1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FFF96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Q2904-527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A0B60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680A4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初林/微晶石面/雾蓝灰/152*134*80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6CDB6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15950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7CB26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3DBECE60"/>
          <w:p w14:paraId="1432FF4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20E99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E9A0B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1E6BB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6C376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FAE2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DC304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8C18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P2901546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017E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储物凳/再生皮革/147*66*71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285A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3765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5ADC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209B4B6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C9772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P2902223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E545A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储物凳/再生皮革/55*88*77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28E15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6600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EC143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12205B3C"/>
        </w:tc>
      </w:tr>
      <w:tr w14:paraId="3958A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774F3E"/>
          <w:p w14:paraId="4DAA6F0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FB2EF44"/>
          <w:p w14:paraId="77041D1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32</w:t>
            </w:r>
          </w:p>
        </w:tc>
      </w:tr>
    </w:tbl>
    <w:p w14:paraId="0C19E25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F6AA020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50636E7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YQ26-521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396C20A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雾丘 小圆几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42458456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6C1B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2CD12"/>
          <w:p w14:paraId="40F1A7D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66C80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5844C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6A368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1354D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1B327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F74BD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2A41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P3001643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751E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 茶几/热弯玻璃/51*44*46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B80C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11391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A788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1FD758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A19B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P3002788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A93D7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靠枕/高密织物/147*41*51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FBFF3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10807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F564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6A29274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157E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P3003728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DBE4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 托盘/高密织物/116*80*71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4175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83B8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0C753632"/>
          <w:p w14:paraId="45960CA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BC010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8089A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94B8C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E653A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4561E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A465A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5CBCB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35429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Q3001-252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EDB4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FDDA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月湾/烟熏木皮/浅咖灰/209*65*46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5A28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21706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B213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32DE1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00EAB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Q3002-442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EFE29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EDE77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栖云/微晶石面/奶油米/209*93*49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BBCE4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40127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B6890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4B7965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BE82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Q3003-310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7E0D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3356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朴作/胡桃木饰面/雾蓝灰/300*139*59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37F0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39920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0DC4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190EEA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6A43D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Q3004-189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D26C3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06956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青澜/环保绒布/雾蓝灰/146*116*54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7E256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22628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5486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7ADB4A21"/>
          <w:p w14:paraId="514C005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AA6BD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00F74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FBFDC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B2AA9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A676F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3E3FA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A1D2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CEFB6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6AEC4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1893C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31F48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77496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1852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F402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4AD4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167*96*87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92CC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896B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B495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40E0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AFEC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C548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DD76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10575</w:t>
                  </w:r>
                </w:p>
              </w:tc>
            </w:tr>
            <w:tr w14:paraId="1A0B2B6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75CF9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527B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11FB8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190*105*55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F6F5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888B6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5031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1C33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26D0D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3C483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E65A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11376</w:t>
                  </w:r>
                </w:p>
              </w:tc>
            </w:tr>
          </w:tbl>
          <w:p w14:paraId="7263B311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E370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22802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46FC64C0"/>
                <w:p w14:paraId="34C8E21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3F33998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252B9D6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099487E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4D7D1EFF"/>
                <w:p w14:paraId="1779C04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EB6DAD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松露棕</w:t>
                  </w:r>
                </w:p>
              </w:tc>
            </w:tr>
          </w:tbl>
          <w:p w14:paraId="35F8B909"/>
          <w:p w14:paraId="7AEBAE7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62C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4C5578"/>
          <w:p w14:paraId="6D39A21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76D745F"/>
          <w:p w14:paraId="22F1982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33</w:t>
            </w:r>
          </w:p>
        </w:tc>
      </w:tr>
    </w:tbl>
    <w:p w14:paraId="036B672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5DBC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5D6525C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YQ27-528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2BD599A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溪岸 靠背椅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E8713D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9D22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950C5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18832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4BA34EBF"/>
                <w:p w14:paraId="6CA1B4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287255D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0EAFA7F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49FFF34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74BF5949"/>
                <w:p w14:paraId="0571EF5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12DAB00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28EB6EE7"/>
          <w:p w14:paraId="2CED2F59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F7A34"/>
          <w:p w14:paraId="112FD08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4ED25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3FE29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33BEF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BFC73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E7D79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21606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C9198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9F13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Q3101-270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4E08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1C1D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澄湾/再生皮革/云雾白/139*123*84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A776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35241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FE32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155195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87B5C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Q3102-542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BF74D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B8D4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映山/高密织物/松露棕/85*106*59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42F4E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18943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7FCB5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E0B8B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CCD9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Q3103-458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B3C8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5316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远汀/复合科技皮/岩砂米/133*82*64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696D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41845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8E22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E8ADA23"/>
          <w:p w14:paraId="08FCE68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D83D0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E1442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F2424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9E1AB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27FAC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BBE94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8608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P3101188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FF4B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 餐桌/哑光岩板/97*49*60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4315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2094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6ABF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477C1C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1F5EE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P3102438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FDF70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 休闲椅/热弯玻璃/155*86*59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D452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4790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9A382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3EA557D3"/>
          <w:p w14:paraId="5EC1D45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121DB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3818F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C11E6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D6E41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7590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8508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E6E3A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7B81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86758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B9621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5D7CD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74105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567D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B017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6057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165*147*97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0EDE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19A3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966B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D350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C8B1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E687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179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6208</w:t>
                  </w:r>
                </w:p>
              </w:tc>
            </w:tr>
            <w:tr w14:paraId="44F968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920C4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227A0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5CD3B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172*94*94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402B7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2155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F4B64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66856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E3F5C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E949A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3474F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8245</w:t>
                  </w:r>
                </w:p>
              </w:tc>
            </w:tr>
            <w:tr w14:paraId="6F78B1A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792D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550D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9389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120*72*65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65A4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9437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C327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CDB8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73DF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87A1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1541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9626</w:t>
                  </w:r>
                </w:p>
              </w:tc>
            </w:tr>
          </w:tbl>
          <w:p w14:paraId="3200A064"/>
        </w:tc>
      </w:tr>
      <w:tr w14:paraId="46DD5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52086F"/>
          <w:p w14:paraId="6656B80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00D7A97"/>
          <w:p w14:paraId="6F89A46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34</w:t>
            </w:r>
          </w:p>
        </w:tc>
      </w:tr>
    </w:tbl>
    <w:p w14:paraId="4C0B5D0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2B4B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FD6EEB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YQ28-535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5E676C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朴作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5FCBE3D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D91B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AA355"/>
          <w:p w14:paraId="0716CD3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003674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B7F4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1C12B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2B4AB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47A22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6A6C9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3703D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E9BF7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CB349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AE32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CF6D3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978AC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3C7B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98D2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1F05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194*83*89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D605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6192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E140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CEDB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40F3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EDC7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D982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BC51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6678</w:t>
                  </w:r>
                </w:p>
              </w:tc>
            </w:tr>
            <w:tr w14:paraId="055D16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A2F13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21DFF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5AABE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184*68*57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69CF9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A83A9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963F4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88EE3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AB849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A16D2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F523E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7515</w:t>
                  </w:r>
                </w:p>
              </w:tc>
            </w:tr>
          </w:tbl>
          <w:p w14:paraId="20256248"/>
          <w:p w14:paraId="6006FAA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A6215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5E203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36CCF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65972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01B51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1997D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DB152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890A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Q3201-658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6B00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941C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暖栖/环保绒布/米陶灰/190*61*96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2CC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8536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CD6B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C2477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694E0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Q3202-481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6CC28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7FC82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暖栖/环保绒布/浅咖灰/266*118*48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6A2C0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41104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D2E4C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74DB42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491C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Q3203-426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A9AF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2F07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琥珀/复合科技皮/松露棕/277*59*75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2717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25122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6B28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0C436500"/>
          <w:p w14:paraId="59C4388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6C5BB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F7DC6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8E1E1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24574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18F0F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04019C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5110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P3201813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EE07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 靠枕/热弯玻璃/147*93*54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D029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8617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01A5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24324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3D5F9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P3202235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7A47A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休闲椅/哑光岩板/159*50*41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C06E6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12F1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5871F3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C5C9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P3203703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0D8D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 茶几/烟熏木皮/82*64*39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F310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4832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8F52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4176B76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A41A4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BB75771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64781BF5"/>
                <w:p w14:paraId="5682084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6C4269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5B78C3F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61EE43A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38669DE2"/>
                <w:p w14:paraId="494734E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7704BBD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1D43563F"/>
          <w:p w14:paraId="2546B8F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A36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C41CC5"/>
          <w:p w14:paraId="02F53EF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2C49E19"/>
          <w:p w14:paraId="309872F4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35</w:t>
            </w:r>
          </w:p>
        </w:tc>
      </w:tr>
    </w:tbl>
    <w:p w14:paraId="614DB7F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D54E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16131F6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YQ26-542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4B5028F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栖川 模块沙发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9C5F12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F6CE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76193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A26F0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231236BF"/>
                <w:p w14:paraId="1DDCA8B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668A1C0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79B91F6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16D275F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2D53251D"/>
                <w:p w14:paraId="611F26F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52552BA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3668F464"/>
          <w:p w14:paraId="036E2C2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65733"/>
          <w:p w14:paraId="267BBF7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D62AC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EBA67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A6B44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F0C8F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2B856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BFE522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9ED1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P3301630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DCB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休闲椅/烟熏木皮/63*59*62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4DDD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6721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5803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7DADCB6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07B4F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P3302351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A6E5D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茶几/微晶石面/116*60*71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AAA0F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12836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3F0D6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6C687F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55E7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P3303769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4B2C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 茶几/烟熏木皮/99*44*59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D62D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3709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63E1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03B7F267"/>
          <w:p w14:paraId="09BB6C3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D27C1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B0BAD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A48B7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C7E11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8ACDD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214B1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45F897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75E8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Q3301-645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3F51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BB5B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南枝/再生皮革/暖杏驼/214*139*57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91FD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42535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9DB8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2CD08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5B81C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Q3302-518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1E9B0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76888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木盒/再生皮革/暖杏驼/303*135*85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FCF0D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42874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7D3C8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2B6AED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0D9C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Q3303-184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30D1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DEBB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松屿/高密织物/暖杏驼/80*62*64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0A99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24282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F9A6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33EAD7E0"/>
          <w:p w14:paraId="481DC07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3936B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6B7BF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9741B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2FA6A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12106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64281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6BBCA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22AE5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0A0C9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82977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C86DD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6E3416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54A8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5B35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3075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167*106*84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0D27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5F90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E60A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47F4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8ADD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459D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9D3F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9621</w:t>
                  </w:r>
                </w:p>
              </w:tc>
            </w:tr>
            <w:tr w14:paraId="392954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3EE97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F16B3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10419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132*59*95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F50DA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FF40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29F6A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47936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D1CBB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0A564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95D7F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11972</w:t>
                  </w:r>
                </w:p>
              </w:tc>
            </w:tr>
          </w:tbl>
          <w:p w14:paraId="4D9E520F"/>
        </w:tc>
      </w:tr>
      <w:tr w14:paraId="1008E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742B82"/>
          <w:p w14:paraId="761E776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40DBF11"/>
          <w:p w14:paraId="0168C9E4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36</w:t>
            </w:r>
          </w:p>
        </w:tc>
      </w:tr>
    </w:tbl>
    <w:p w14:paraId="2D97C48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53B2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64B4CA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YQ27-549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397AD22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云谷 靠背椅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4AF958C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23D4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0EBB9"/>
          <w:p w14:paraId="6ABCA1F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ECA1F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98FF6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67823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7845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83C9E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270CE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C52A8A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A0BD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Q3401-718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854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3635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禾栖/高密织物/浅咖灰/168*133*38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0D26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16445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42CE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4995BA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3045C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Q3402-208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58525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ADAE6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森序/金属喷砂脚/浅咖灰/269*125*83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36420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10242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52AB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4EB85B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66FE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Q3403-290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3EFB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61C3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月湾/烟熏木皮/炭黑色/160*82*51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5829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36060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1B35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4A66C3E3"/>
          <w:p w14:paraId="42C88DA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D2F58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6F578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68B86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A7CB6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42419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6F71D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5DBF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P3401934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AF66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 餐桌/微晶石面/153*55*51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7885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12891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E9BE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2902DA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A5C65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P3402302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FCC2D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边几/烟熏木皮/151*47*73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ECB3D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6336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9D61B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73922DA0"/>
          <w:p w14:paraId="4500AFF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C3533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53448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DCB59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FD031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6A605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7689C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4F2D9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FC919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3ADBA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63BFE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6ECF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50607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0FD6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581D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6834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174*97*84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59F8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11117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9F88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ABA6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3A6F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18ED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75AC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C69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13106</w:t>
                  </w:r>
                </w:p>
              </w:tc>
            </w:tr>
            <w:tr w14:paraId="597126B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3055A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0BB1D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97240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160*136*88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C0794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65A78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1076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1DAF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D3152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96A4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B5AAC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13710</w:t>
                  </w:r>
                </w:p>
              </w:tc>
            </w:tr>
            <w:tr w14:paraId="73E887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4F9D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YQ-34-03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22CC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8146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88*64*57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7267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88D8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D920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6A0E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86DB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1593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FD19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15009</w:t>
                  </w:r>
                </w:p>
              </w:tc>
            </w:tr>
          </w:tbl>
          <w:p w14:paraId="09434778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CB42A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9E73E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675ADD8C"/>
                <w:p w14:paraId="6B7E36C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3EA9DF4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1F48330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4E7963E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008BDDC7"/>
                <w:p w14:paraId="0728F9C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0067F5B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3603E7B8"/>
          <w:p w14:paraId="4A2237F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F01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23BDCE"/>
          <w:p w14:paraId="28DE8F4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2ED79BB"/>
          <w:p w14:paraId="7A6C807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37</w:t>
            </w:r>
          </w:p>
        </w:tc>
      </w:tr>
    </w:tbl>
    <w:p w14:paraId="7957EA8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84F71FB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78816AD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YQ28-556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62FDDC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南枝 休闲单椅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0BD3D3D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9748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84A3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2C70BF3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42491672"/>
                <w:p w14:paraId="3A893B9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3346947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96E491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2CF51F1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061DB649"/>
                <w:p w14:paraId="4B9D33B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2E3C5CB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089BB0EE"/>
          <w:p w14:paraId="194D3A6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F8D35"/>
          <w:p w14:paraId="23E4BB8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50837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32E2D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09460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E9B93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EE582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11E51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2DEBE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C1F0F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E2697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03D7B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E6AC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373D9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3FF5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BB04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86E4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88*119*90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B174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4A76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1790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226A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29E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17771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AC5D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C563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16225</w:t>
                  </w:r>
                </w:p>
              </w:tc>
            </w:tr>
            <w:tr w14:paraId="45B0D4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1DAB6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59414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F369B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145*78*72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D6940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10582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35860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666F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ABD41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19901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AF886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21099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BFFAD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16907</w:t>
                  </w:r>
                </w:p>
              </w:tc>
            </w:tr>
            <w:tr w14:paraId="393B94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C0B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YQ-35-03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5CA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8687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103*127*82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4936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A178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8FC5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7812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7E3A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1F2E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6823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18889</w:t>
                  </w:r>
                </w:p>
              </w:tc>
            </w:tr>
          </w:tbl>
          <w:p w14:paraId="4E952BA5"/>
          <w:p w14:paraId="1C6C798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D13C6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88365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E227B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B5F5A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CDA96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FE7CD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41575F3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EE76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Q3501-450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9442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0ACA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漫谷/微晶石面/米陶灰/147*131*87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5A26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36319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0490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7599BE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C8E17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Q3502-688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4AB9D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0BCDB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澄湾/高密织物/烟青绿/166*125*68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32295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12872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5ECEC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8A627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D7A0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Q3503-506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66E2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DBEF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珀岸/环保绒布/炭黑色/254*55*54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A57F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20863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1447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3E37CC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0A6CF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Q3504-924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975CE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59BA0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云弧/再生皮革/烟青绿/100*67*45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FB14E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18037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2F67B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04C94E9E"/>
          <w:p w14:paraId="5164334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14D42A4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2FE9B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D91B6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FA9BE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F3F55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6AADAA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5326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P3501948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B88E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休闲椅/复合科技皮/47*82*65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4780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9965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A903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054EC1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93921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P3502499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B48B0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储物凳/环保绒布/146*91*39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6BDD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13153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693EE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0954A8C0"/>
        </w:tc>
      </w:tr>
      <w:tr w14:paraId="0F731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215AEA"/>
          <w:p w14:paraId="2B33ACE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0039966"/>
          <w:p w14:paraId="4F838CB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38</w:t>
            </w:r>
          </w:p>
        </w:tc>
      </w:tr>
    </w:tbl>
    <w:p w14:paraId="6FD2BB8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150BD8F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ED81D3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YQ26-563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5B00DA8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漫谷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25072DF7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22E3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A783B"/>
          <w:p w14:paraId="3E1E7D5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86284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9B0CB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002D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6169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560AA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B9BDE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84C3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P3601179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65DA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 餐椅/微晶石面/138*75*53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AEE0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10634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F92F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53153F7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57927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P3602501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E1F8C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托盘/微晶石面/133*88*61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9A931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5746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37CE8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024F3F93"/>
          <w:p w14:paraId="267CB49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64E067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C4364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CF814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E6036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94D36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EFA7F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7AFB6C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6A1C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Q3601-646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4B5D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17BB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朗屿/胡桃木饰面/浅咖灰/127*117*83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E82E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27821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28D0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76B056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43413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Q3602-682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4D67E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FF75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岚庭/复合科技皮/炭黑色/310*118*46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7FEE7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20851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D6165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C5C9E4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DABE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Q3603-500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688C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6A6B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朗屿/环保绒布/奶油米/272*87*77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A55F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9021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F3B8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197011E5"/>
          <w:p w14:paraId="46E19A7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4D4F0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57BF9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299AA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57485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99C1D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496F2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6ADBE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C198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8B713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83848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E8614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37700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39DB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ABE9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C837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214*90*41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296E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6FC9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7CFE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EAFE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DDE3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64B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9B9D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14093</w:t>
                  </w:r>
                </w:p>
              </w:tc>
            </w:tr>
            <w:tr w14:paraId="2F270A6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6F473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804EA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B1889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186*84*50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5D413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9DCBB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C2722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F7841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17166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4CCA1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7FA39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F6B6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19203</w:t>
                  </w:r>
                </w:p>
              </w:tc>
            </w:tr>
            <w:tr w14:paraId="6FEDC5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D990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YQ-36-03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E474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A704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160*76*85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EDAD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8177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0DFE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822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DA13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BD64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21533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F545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17901</w:t>
                  </w:r>
                </w:p>
              </w:tc>
            </w:tr>
          </w:tbl>
          <w:p w14:paraId="0D04A266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190B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19E10C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DBD554A"/>
                <w:p w14:paraId="22EBDE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5E67FF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10FCF56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3BC8EDB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519EEAAA"/>
                <w:p w14:paraId="0994C22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CE5E26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米陶灰</w:t>
                  </w:r>
                </w:p>
              </w:tc>
            </w:tr>
          </w:tbl>
          <w:p w14:paraId="6EEA21C0"/>
          <w:p w14:paraId="26431B3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B06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65AB82"/>
          <w:p w14:paraId="5A73F3E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8D7F882"/>
          <w:p w14:paraId="3117BCE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39</w:t>
            </w:r>
          </w:p>
        </w:tc>
      </w:tr>
    </w:tbl>
    <w:p w14:paraId="012A666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B8A5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2D1C8FC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YQ27-570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464A5D2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云弧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5C7F7A8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B2CE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49F6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A8EF2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33E6FE84"/>
                <w:p w14:paraId="26A2F71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087B2E5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2217916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0FE07AF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11BC9251"/>
                <w:p w14:paraId="1BC5B17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305C374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1F723CFE"/>
          <w:p w14:paraId="5FCD7751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60339"/>
          <w:p w14:paraId="3931E4D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590FB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B8152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1DD3B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8558A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51F2E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C2F19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9954A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944A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Q3701-735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D7B1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F0A2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逐光/微晶石面/奶油米/188*111*47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90AA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9928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B62E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76D85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11F9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Q3702-543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ACB49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452BB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松风/烟熏木皮/暖杏驼/245*145*65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A49A3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43593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6C602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2B1B7E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5E60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Q3703-774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D90E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A657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琥珀/再生皮革/月岩灰/238*82*70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7E15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34084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280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3474D7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94408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Q3704-128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C1A91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D9C4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浅湾/金属喷砂脚/松露棕/261*129*52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E0AE5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8333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0A67F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37DD1770"/>
          <w:p w14:paraId="7B2DE56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D0FD4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18D2C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395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7A869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CBB17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62360C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019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P3701332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FDE7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 餐桌/再生皮革/100*87*55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D6FA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13231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0C9F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53A46D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9C45B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P3702246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AC691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储物凳/再生皮革/117*57*49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09E1D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9673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A2DF7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A0EE4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25E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P3703764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916C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储物凳/再生皮革/157*68*42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6E11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10929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04B3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7BF1988C"/>
          <w:p w14:paraId="21D0864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7F1FD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1F7F5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2B558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33147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EBF45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B6DD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AF5E6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28EA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9AECB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4EB81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D37A0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35332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BB50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2A29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5E29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145*75*49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45BE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9419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D45D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CBDA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324C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51B0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7746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9724</w:t>
                  </w:r>
                </w:p>
              </w:tc>
            </w:tr>
            <w:tr w14:paraId="1805B4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88D79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D48E2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0074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112*112*73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D8784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FA71A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29D10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2D222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FE956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8E3C7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FB402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12400</w:t>
                  </w:r>
                </w:p>
              </w:tc>
            </w:tr>
            <w:tr w14:paraId="74CC76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97BF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YQ-37-03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E8DA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3923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72*103*53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CD96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5CDD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E4A6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0956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0BF0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C183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2FD8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13083</w:t>
                  </w:r>
                </w:p>
              </w:tc>
            </w:tr>
          </w:tbl>
          <w:p w14:paraId="713517CB"/>
        </w:tc>
      </w:tr>
      <w:tr w14:paraId="1D1DF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E93BF3"/>
          <w:p w14:paraId="28B6145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475A3C9"/>
          <w:p w14:paraId="14EEC78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40</w:t>
            </w:r>
          </w:p>
        </w:tc>
      </w:tr>
    </w:tbl>
    <w:p w14:paraId="149031D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2187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14C5733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YQ28-577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0AE5A6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琥珀 储物边柜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6AF3B82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BA84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FAFD1"/>
          <w:p w14:paraId="0D3F7F0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68F77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C4CDF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B4C51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3A647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D3DE8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441C6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3A12A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ADE43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1636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F26A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9E278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83260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08DE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9DC2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3836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134*72*83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F17B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9633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FEFC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3F6B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1CA3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0E0E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BAC3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11840</w:t>
                  </w:r>
                </w:p>
              </w:tc>
            </w:tr>
            <w:tr w14:paraId="4B94A3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B165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7502E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4E435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92*73*85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B38E8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B267F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1CB8B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8FCDE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5AD2E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81995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74F24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13668</w:t>
                  </w:r>
                </w:p>
              </w:tc>
            </w:tr>
            <w:tr w14:paraId="619E8E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92AD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YQ-38-03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BCC2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45ED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116*103*65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851F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2FA1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7249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EBCE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8804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BAC9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8F12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14375</w:t>
                  </w:r>
                </w:p>
              </w:tc>
            </w:tr>
          </w:tbl>
          <w:p w14:paraId="33A718E7"/>
          <w:p w14:paraId="5D89805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4EB11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8719A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1235A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9558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185A9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7C12D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E3E0B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7DBC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Q3801-414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8E36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1CFE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棠境/哑光岩板/炭黑色/147*143*82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2BEE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17558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5F2B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FCD46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B7A55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Q3802-501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5A129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CBC55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轻舍/胡桃木饰面/奶油米/225*86*57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AF892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8737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C84F7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9BF7F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E015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Q3803-987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7B47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238F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轻舍/金属喷砂脚/松露棕/87*122*91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65E8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29648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5995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79838B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D455F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Q3804-157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2C19A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5C37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木汀/哑光岩板/烟青绿/193*139*42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A534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17504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E4702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3C4C7940"/>
          <w:p w14:paraId="15ED8C1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7413E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276B0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1C9E8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0865F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2D07F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E24248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57F6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P3801795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A913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休闲椅/哑光岩板/141*48*69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9491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11416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B2AB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5CACE6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9E559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P3802573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3C663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 餐椅/金属喷砂脚/109*81*37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26045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9A82E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197593E5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BD83F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CB13DD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6D928F27"/>
                <w:p w14:paraId="523EFB4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3F027FE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722BA9C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23BE98F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63D86B8C"/>
                <w:p w14:paraId="24E4B04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1888B71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77F6C909"/>
          <w:p w14:paraId="604CAB04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E1E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B1403E"/>
          <w:p w14:paraId="50B12A9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CB40945"/>
          <w:p w14:paraId="16650ED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41</w:t>
            </w:r>
          </w:p>
        </w:tc>
      </w:tr>
    </w:tbl>
    <w:p w14:paraId="465C86D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A3E8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45C3A89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YQ26-584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446CD08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朗屿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4C30591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A4D8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C9BF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F270E0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186CEC7B"/>
                <w:p w14:paraId="4C5F915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4B9729E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3C78680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3773A0F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3672B3C3"/>
                <w:p w14:paraId="189D9E2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338268A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6A413A3A"/>
          <w:p w14:paraId="541239E5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CC365"/>
          <w:p w14:paraId="6A39752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4C944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47B95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D7D0D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5DB8E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D867F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628C1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AA42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P3901534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AB61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 餐桌/烟熏木皮/63*63*36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F496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3597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82C8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1FA432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3B480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P3902833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22337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托盘/微晶石面/176*77*55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2C67B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6221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52C93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1EEF2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0DC9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P3903825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10B9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 休闲椅/烟熏木皮/127*76*36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DE62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13736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093B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326CF769"/>
          <w:p w14:paraId="03727D7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49391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AA37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9DF26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08F1A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6BB1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C8165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F8C34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DAAF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Q3901-754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EBE0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435B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星屿/复合科技皮/烟青绿/177*95*89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83A0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25471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44C1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638991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D436E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Q3902-788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E502E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C9848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星屿/哑光岩板/月岩灰/190*64*49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D5DF0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26494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1EA4F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FA68E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C6E3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Q3903-891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80C6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32FA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轻舍/高密织物/炭黑色/287*115*70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1E99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12797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7381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31A75BF1"/>
          <w:p w14:paraId="177479F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456AE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5ABE7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030D0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0EA95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F05CF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34CB6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5E80F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77898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8AA28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391E9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866BB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5E749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CCFB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5C20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3637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208*114*77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11C9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83AA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BABB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21C4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7033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CEE1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C4B3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A6C7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6578</w:t>
                  </w:r>
                </w:p>
              </w:tc>
            </w:tr>
            <w:tr w14:paraId="66E27B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1F83E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19D37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28BDB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128*149*51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77ADD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F6B65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E4BBC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00EA9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67245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10628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6BE6E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7995</w:t>
                  </w:r>
                </w:p>
              </w:tc>
            </w:tr>
          </w:tbl>
          <w:p w14:paraId="117C13ED"/>
        </w:tc>
      </w:tr>
      <w:tr w14:paraId="741A5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CC4A7B"/>
          <w:p w14:paraId="66501F1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97D3760"/>
          <w:p w14:paraId="55991996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42</w:t>
            </w:r>
          </w:p>
        </w:tc>
      </w:tr>
    </w:tbl>
    <w:p w14:paraId="741CAB5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96D2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29A5DE6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YQ27-591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459F105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E94172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B78C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FE62E"/>
          <w:p w14:paraId="4579B51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4EBF5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56D38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2D8D7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E8BF3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89573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A84B2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D3D49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7C13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Q4001-403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AE15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21BB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云谷/再生皮革/月岩灰/309*71*41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2BBF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20314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F7E0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1BCBD6D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099EB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Q4002-844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CB561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FEC8B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森序/哑光岩板/胡桃棕/160*69*54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CFFF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28416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C0ED5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A5E37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8A28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Q4003-920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11B9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5CC7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雾丘/高密织物/炭黑色/304*61*91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8260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27844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92CF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5A089F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6232D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Q4004-894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96320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BC286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素岩/哑光岩板/浅咖灰/121*121*57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C569D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26284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92536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1B10F95C"/>
          <w:p w14:paraId="54AEFC9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7C9961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EEED1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76A18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DDB78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226B7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770FE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7727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P4001309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8D89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餐椅/微晶石面/177*44*46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687A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11421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D5C0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1960A0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84A31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P4002572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E1500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 茶几/环保绒布/122*47*48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A6ED7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5822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DF42D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116CAAC6"/>
          <w:p w14:paraId="4782417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B119F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8DFEB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6AAFD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EC828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11E7D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69675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3E355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568E3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0DC2D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06AD1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D4DFC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391C8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94AA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8F2E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5A5B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184*71*89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BD36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8FAE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C04E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FDBE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33DB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FBBE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CD75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17021</w:t>
                  </w:r>
                </w:p>
              </w:tc>
            </w:tr>
            <w:tr w14:paraId="1FF10C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2300F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C55A2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B9F65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118*133*37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57BC7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49F73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585CB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970FD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5DA3A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676B2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F634B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16955</w:t>
                  </w:r>
                </w:p>
              </w:tc>
            </w:tr>
          </w:tbl>
          <w:p w14:paraId="0FCC94E8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C4881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89B82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338D9633"/>
                <w:p w14:paraId="4718044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53A8B07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270A4C2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39C258E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1587BE5D"/>
                <w:p w14:paraId="595B379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40551EA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云雾白</w:t>
                  </w:r>
                </w:p>
              </w:tc>
            </w:tr>
          </w:tbl>
          <w:p w14:paraId="78EFFA94"/>
          <w:p w14:paraId="5245334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2D9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5110F5"/>
          <w:p w14:paraId="1342C89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48506AC"/>
          <w:p w14:paraId="5E641878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43</w:t>
            </w:r>
          </w:p>
        </w:tc>
      </w:tr>
    </w:tbl>
    <w:p w14:paraId="30BF559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02F3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8FBD4C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YQ28-598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470826E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星屿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1F735695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3539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B181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E2DFA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625D9E1E"/>
                <w:p w14:paraId="5B9F62F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61909C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1034CC4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0B1EEF4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5595031A"/>
                <w:p w14:paraId="3C32935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1242FE5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20CF311E"/>
          <w:p w14:paraId="4D9ED19C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790F6"/>
          <w:p w14:paraId="146C759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16E96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C74C9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EB291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FFE1D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C52D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82F00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C13E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AA50B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635F9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1ACE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33890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5A014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2E17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E72B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2C38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142*85*40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69CC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C1E4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26BC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2DF7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E36D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4AE2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B3CC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12272</w:t>
                  </w:r>
                </w:p>
              </w:tc>
            </w:tr>
            <w:tr w14:paraId="2BF676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F0964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A379C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29CDE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191*74*71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4E20B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FB2CD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6B304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82B77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7F232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D8B45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70F0C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14012</w:t>
                  </w:r>
                </w:p>
              </w:tc>
            </w:tr>
          </w:tbl>
          <w:p w14:paraId="743917E9"/>
          <w:p w14:paraId="01E2EB0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E6F9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306C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C0915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C620A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2911A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CA6D6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00BD3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ADBF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Q4101-246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EEB1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1787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禾栖/哑光岩板/米陶灰/148*95*52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C353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8916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563B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1ABD1C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8B62D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Q4102-711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BD083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64B9B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环屿/再生皮革/浅咖灰/182*73*44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2FF03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13373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E2AAA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7C5BA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C84E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Q4103-142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B848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852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栖川/微晶石面/岩砂米/85*65*46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EB05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12385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375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7C9D1851"/>
          <w:p w14:paraId="6D71669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6DCD8EE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08156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1F6D4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113D8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4DFD6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F1030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7666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P4101429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6142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托盘/烟熏木皮/52*40*77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0CA4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9485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A6D8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1ABB1A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2E59D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P4102771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35F92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 餐桌/再生皮革/72*82*44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1A299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E0FF2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A5075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F7E7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P4103851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EABE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托盘/高密织物/106*54*63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2D7A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7873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657A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6707913F"/>
        </w:tc>
      </w:tr>
      <w:tr w14:paraId="06815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6E9837"/>
          <w:p w14:paraId="4F1FFD0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1D6F552"/>
          <w:p w14:paraId="5A702742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44</w:t>
            </w:r>
          </w:p>
        </w:tc>
      </w:tr>
    </w:tbl>
    <w:p w14:paraId="21F5571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92D9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192FB3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YQ26-605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B4DE58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初林 脚踏凳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470F6F1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B201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B676D"/>
          <w:p w14:paraId="43874BA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3288B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61DD1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03BF4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40735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2A7DF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33388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77E0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P4201338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7056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边几/微晶石面/53*41*41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91A3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5498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893D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1F14A3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45FC3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P4202384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205E0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 茶几/热弯玻璃/152*54*64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C713E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11588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88F5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768AE33E"/>
          <w:p w14:paraId="28CD0FE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26F8A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DDF96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3459F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062E2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40D50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A49E8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3A4AB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61ED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Q4201-834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9306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D73E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朴作/烟熏木皮/云雾白/135*98*44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1909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13417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80DA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61A343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84B84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Q4202-219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519DB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8A6C4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麦野/复合科技皮/浅咖灰/286*60*84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25176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37484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D3927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5AE909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0349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Q4203-247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6C60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B26F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松屿/胡桃木饰面/浅咖灰/292*135*77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D5BE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31113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C93C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2DBB75F9"/>
          <w:p w14:paraId="1505E20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A72BD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F8519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3BEF5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FB7B1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9E790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2224F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B5339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37C4E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EECA6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7C777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684CE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A50CA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DA7E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65D1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1E99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123*143*53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E190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45DE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EEBF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9B03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C8B9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4147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54C8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9150</w:t>
                  </w:r>
                </w:p>
              </w:tc>
            </w:tr>
            <w:tr w14:paraId="731656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C127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4756E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132CB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88*135*76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01D89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10AFC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F3655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FD86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2C9BC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B56C9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7749C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8344</w:t>
                  </w:r>
                </w:p>
              </w:tc>
            </w:tr>
          </w:tbl>
          <w:p w14:paraId="213AE634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8994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A51A4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0990F50F"/>
                <w:p w14:paraId="26D8327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5099A20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3925452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5D3F2D0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7121DEA2"/>
                <w:p w14:paraId="4DBA53D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840F86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云雾白</w:t>
                  </w:r>
                </w:p>
              </w:tc>
            </w:tr>
          </w:tbl>
          <w:p w14:paraId="56FED93F"/>
          <w:p w14:paraId="38FCC1B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D33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D8BC69"/>
          <w:p w14:paraId="585F2A9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B732548"/>
          <w:p w14:paraId="4F77980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45</w:t>
            </w:r>
          </w:p>
        </w:tc>
      </w:tr>
    </w:tbl>
    <w:p w14:paraId="5049669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870B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59C765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YQ27-612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1A0FA51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靠背椅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1D11B84C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A2DD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7262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FF7F9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2290EF77"/>
                <w:p w14:paraId="7303C77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39BEF2E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6C05F61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11878EC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57B84A2B"/>
                <w:p w14:paraId="1393FB1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0628EFC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月岩灰</w:t>
                  </w:r>
                </w:p>
              </w:tc>
            </w:tr>
          </w:tbl>
          <w:p w14:paraId="54A2B2EE"/>
          <w:p w14:paraId="4B7A7444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701BB"/>
          <w:p w14:paraId="369B2B6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0B662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D8F52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DC2A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8F5A6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03E7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F5DE5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EDB8E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4387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Q4301-710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74A6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356D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漫谷/胡桃木饰面/炭黑色/180*77*41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CEF2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14502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D949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1365DD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F650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Q4302-504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66CEE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BD4E1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青澜/哑光岩板/月岩灰/293*118*46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94FFB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32859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FD554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173A2D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9AD3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Q4303-638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9937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3DF6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琥珀/哑光岩板/炭黑色/96*61*75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9446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11555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C1F3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6F7FB6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A7B1F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Q4304-182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9FB6B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3971C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暖栖/烟熏木皮/浅咖灰/307*64*71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859B0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14333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19A0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25C9EDD3"/>
          <w:p w14:paraId="134FE15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9664D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9C7CA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C3BFC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C407F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E32F3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5FF29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DD81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P4301817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3D12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边几/环保绒布/129*61*69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D91A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12825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7BC4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3D5106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8CF17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P4302476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412F6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 餐桌/高密织物/126*43*73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C1854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6355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DD245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176AEB09"/>
          <w:p w14:paraId="70C860E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B0840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0014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B2F30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E4C83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DF1AB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A20A3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FECDB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273D5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20401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B1593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6B757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2B971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B165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7EEF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D80F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109*131*87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E904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006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BC83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47AD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029A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E25C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BB8C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16029</w:t>
                  </w:r>
                </w:p>
              </w:tc>
            </w:tr>
            <w:tr w14:paraId="486891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45CDC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381F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D8FF9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207*112*64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0AE88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1FD3E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9C604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925DD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305FE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B9E19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ADC47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19214</w:t>
                  </w:r>
                </w:p>
              </w:tc>
            </w:tr>
          </w:tbl>
          <w:p w14:paraId="7AC36873"/>
        </w:tc>
      </w:tr>
      <w:tr w14:paraId="43E24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8E7F61"/>
          <w:p w14:paraId="214E94C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A3FAA60"/>
          <w:p w14:paraId="2AA7CF7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46</w:t>
            </w:r>
          </w:p>
        </w:tc>
      </w:tr>
    </w:tbl>
    <w:p w14:paraId="33C2BB4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5CE2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1A7E541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YQ28-619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32669E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澄湾 休闲单椅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144078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B1E4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3C36A"/>
          <w:p w14:paraId="2BFD5D0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592178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31706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2E052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F2A0D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12330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C41F4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44652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2D25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53AC7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1F033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94EDC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397AC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2A92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8086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6236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142*137*46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7AC1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F58B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D835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AB51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FB11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C016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CE09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7743</w:t>
                  </w:r>
                </w:p>
              </w:tc>
            </w:tr>
            <w:tr w14:paraId="7A1AFA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9FAF3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BDEBB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91510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87*133*42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0931B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FF12C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524C9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E06E8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0356F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735DD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1B960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10153</w:t>
                  </w:r>
                </w:p>
              </w:tc>
            </w:tr>
          </w:tbl>
          <w:p w14:paraId="64558A9B"/>
          <w:p w14:paraId="433ED06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F2DA3D1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6710E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4E987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917A1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39845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4EBB8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DB43D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09B7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Q4401-230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42FE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1531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逐光/再生皮革/暖杏驼/178*67*68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156F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38803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DC56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DC77C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4B802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Q4402-313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B2D8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5D6F4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棠境/热弯玻璃/米陶灰/91*141*90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1B12C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36235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0BF41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5A9FD8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6646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Q4403-158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A939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59AD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朴作/金属喷砂脚/雾蓝灰/241*113*75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2115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43099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587A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A94B4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D591D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Q4404-358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1EED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13344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南庭/金属喷砂脚/胡桃棕/289*60*55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D348B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18018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75604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4F9CD1A"/>
          <w:p w14:paraId="2862C34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628A3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872FF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500B2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6A467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9170A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7BA08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1D63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P4401514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D601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茶几/复合科技皮/117*62*72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59BB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5235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21EC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EEFE6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5281F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P4402878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44C5E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 靠枕/高密织物/102*78*39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ABF99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9090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E82CE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5AF832F6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2158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4FE9CC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70605679"/>
                <w:p w14:paraId="42D1790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5ED2E7C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3F4B10F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3407A7B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7064405B"/>
                <w:p w14:paraId="55D5B8A0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3E1D506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松露棕</w:t>
                  </w:r>
                </w:p>
              </w:tc>
            </w:tr>
          </w:tbl>
          <w:p w14:paraId="3A4E4C2C"/>
          <w:p w14:paraId="0FD19205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544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48B62D"/>
          <w:p w14:paraId="2A82697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CA3496B"/>
          <w:p w14:paraId="3BBF6809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47</w:t>
            </w:r>
          </w:p>
        </w:tc>
      </w:tr>
    </w:tbl>
    <w:p w14:paraId="7E2F3E1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AE71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952874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YQ26-626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974BBF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漫谷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5EFFD3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5E21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0C91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07B2BD7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1866F0ED"/>
                <w:p w14:paraId="33E6B8B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5C9C159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753B291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1D1F433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2214C7C2"/>
                <w:p w14:paraId="67F268D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420D024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米陶灰</w:t>
                  </w:r>
                </w:p>
              </w:tc>
            </w:tr>
          </w:tbl>
          <w:p w14:paraId="344CF4D5"/>
          <w:p w14:paraId="77B6A784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658A7"/>
          <w:p w14:paraId="2E1FBBA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AFC7B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CE9CE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D9D23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4E475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9806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2EA8F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0843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P4501378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98BE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 储物凳/烟熏木皮/54*79*40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0ECE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4215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20BA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7F92F32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7EFB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P4502276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85070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 餐椅/高密织物/149*49*39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06945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94D73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01BD2F61"/>
          <w:p w14:paraId="280EAB4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EF189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F586E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ABF43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9968A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001C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4033B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997EA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F017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Q4501-485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EDA0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B5BB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南枝/高密织物/炭黑色/102*57*86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4648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29260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0085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6BEF234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2F329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Q4502-922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69C41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23276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雾丘/胡桃木饰面/烟青绿/267*134*89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B916A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24433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A7E29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69E86B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2814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Q4503-799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678A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663B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栖川/金属喷砂脚/岩砂米/169*74*78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8EE3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8913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C305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F88CC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6478B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Q4504-631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CEADB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061E7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漫谷/微晶石面/浅咖灰/133*108*62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91DC0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32748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C18DB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61356F79"/>
          <w:p w14:paraId="05C7334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41E64E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91E9E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D59DF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24324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E60FF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64C57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EBC9F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5AF26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0849F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633C5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E08BD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23289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646D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E2B2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BC8D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217*149*59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8BD7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0192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EB78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8C26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5A0D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ABD2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61DD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17966</w:t>
                  </w:r>
                </w:p>
              </w:tc>
            </w:tr>
            <w:tr w14:paraId="494838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1FB27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2B521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144AB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186*114*48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3B782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82E98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D8195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C7AA8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B0421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80B63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20849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6F3BC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17921</w:t>
                  </w:r>
                </w:p>
              </w:tc>
            </w:tr>
            <w:tr w14:paraId="4A84E8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9481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YQ-45-03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33B9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5398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132*140*76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B9BC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A8B3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C9AD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636B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E021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19972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8AC4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99DE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19972</w:t>
                  </w:r>
                </w:p>
              </w:tc>
            </w:tr>
          </w:tbl>
          <w:p w14:paraId="739BAFDA"/>
        </w:tc>
      </w:tr>
      <w:tr w14:paraId="2CF4F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E1F226"/>
          <w:p w14:paraId="29BCE05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28F94FA"/>
          <w:p w14:paraId="523968D6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48</w:t>
            </w:r>
          </w:p>
        </w:tc>
      </w:tr>
    </w:tbl>
    <w:p w14:paraId="55B6146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D25E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A49C66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YQ27-633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E5A59D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素岩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CAC709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B374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6FEC7"/>
          <w:p w14:paraId="65B9FF5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47E2C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DCD2C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CB5EE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5BBA2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16FA8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54F06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56CBA2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6083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Q4601-921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3191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ECBF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森序/再生皮革/云雾白/220*92*71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E527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29467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AC7E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662E34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CDC3F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Q4602-900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98A60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89A4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曦岸/环保绒布/暖杏驼/119*115*67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769A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12770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B3E99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6EEB07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130A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Q4603-886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FD88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1124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松风/复合科技皮/松露棕/190*83*59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7E70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41135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E63D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59C762FA"/>
          <w:p w14:paraId="45CA7B6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48EABFD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A84B0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8262C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DAC16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A3A47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C8040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C5F1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P4601571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F245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餐桌/复合科技皮/135*44*74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B78E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7530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7D9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384043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7878B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P4602697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366D4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 餐桌/烟熏木皮/136*89*49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4E11D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3931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9D117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3A5D86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1267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P4603474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3F1B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 靠枕/烟熏木皮/74*63*71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15B5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5065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8418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31571A1E"/>
          <w:p w14:paraId="3A730B7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156962D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7D379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4BC55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126AF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BD9DE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69706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BD242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C0F3C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E71EC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29A32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D846B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856A2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7597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AEE3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E834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75*124*77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4355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F840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E27A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E23A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7F54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B9F4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DFEE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18583</w:t>
                  </w:r>
                </w:p>
              </w:tc>
            </w:tr>
            <w:tr w14:paraId="694F0A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252FE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20DF9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99795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120*88*59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F9781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7FD4B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1B615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17129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7C72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85289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D70AF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19995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DA770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15968</w:t>
                  </w:r>
                </w:p>
              </w:tc>
            </w:tr>
          </w:tbl>
          <w:p w14:paraId="33496300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CE43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2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AF1FD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7C5C8F4D"/>
                <w:p w14:paraId="0A7ED5D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2E7AA7B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E612CF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3376A3A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5397BCBE"/>
                <w:p w14:paraId="6C48252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485E964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米陶灰</w:t>
                  </w:r>
                </w:p>
              </w:tc>
            </w:tr>
          </w:tbl>
          <w:p w14:paraId="520CE659"/>
          <w:p w14:paraId="6167AD1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10A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956D9D"/>
          <w:p w14:paraId="7DECEE7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B78D532"/>
          <w:p w14:paraId="03BE2EA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49</w:t>
            </w:r>
          </w:p>
        </w:tc>
      </w:tr>
    </w:tbl>
    <w:p w14:paraId="359E9F6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44BC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770069B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YQ28-640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1CDDA0A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雾屿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D1CD48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EAD4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84522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01D5C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5E402DFD"/>
                <w:p w14:paraId="7DB27C3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17EB604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F8F4FA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6BF1855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057EBC61"/>
                <w:p w14:paraId="59FDFED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37891C9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浅咖灰</w:t>
                  </w:r>
                </w:p>
              </w:tc>
            </w:tr>
          </w:tbl>
          <w:p w14:paraId="0C63FBF6"/>
          <w:p w14:paraId="059EE2C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554C6"/>
          <w:p w14:paraId="54D1F82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8AD49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B9625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7F5C3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CEE5C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16589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93183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3410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EDD8C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D9F1D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D3382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7EFCD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1538A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BCF2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9D86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DA52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213*105*81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7231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904C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FA03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D10A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3341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1AEB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3848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15471</w:t>
                  </w:r>
                </w:p>
              </w:tc>
            </w:tr>
            <w:tr w14:paraId="1CC6C5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19C73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C69E3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7E148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157*129*72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2524B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FBF1C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6497D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70827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D800E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108C1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17166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AA72D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14284</w:t>
                  </w:r>
                </w:p>
              </w:tc>
            </w:tr>
            <w:tr w14:paraId="3A8F71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28A3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YQ-47-03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6FC7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0F08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79*74*57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208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897B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3A62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54B1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809C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301F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37CC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14610</w:t>
                  </w:r>
                </w:p>
              </w:tc>
            </w:tr>
          </w:tbl>
          <w:p w14:paraId="4D2A843C"/>
          <w:p w14:paraId="515CE94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77879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3E04D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41534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D6F39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C68D2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AAF6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72A89E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6D87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Q4701-712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0FFC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43B8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浅湾/胡桃木饰面/浅咖灰/104*138*93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0E41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22867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D76A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43B539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3D243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Q4702-985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871F5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81001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朗屿/环保绒布/奶油米/108*108*76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4F0B2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31168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C6B09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66B94C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AA8B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Q4703-413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0BC6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BA05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轻舍/胡桃木饰面/浅咖灰/171*123*74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78A1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10696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8D23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EF032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C092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Q4704-439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9B18D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DDF05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曦岸/烟熏木皮/奶油米/212*83*76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A680D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15571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5AF6B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1B88F2F7"/>
          <w:p w14:paraId="51D05FF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B083B6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6FC3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9FEC8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EC049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53E61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5468CD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7AB4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P4701660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03DB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托盘/烟熏木皮/83*68*36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A58C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4851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4370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57819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01747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P4702877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055D7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 边几/胡桃木饰面/166*90*63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2EFED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8068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A115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593ECAE0"/>
        </w:tc>
      </w:tr>
      <w:tr w14:paraId="69858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9D3FD4"/>
          <w:p w14:paraId="56EF98C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DFC1FB1"/>
          <w:p w14:paraId="0B2386B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50</w:t>
            </w:r>
          </w:p>
        </w:tc>
      </w:tr>
    </w:tbl>
    <w:p w14:paraId="49A95B7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3A39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B5FC25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YQ26-647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00DE93C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晴木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354BC92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1A87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42AE7"/>
          <w:p w14:paraId="48CBC2F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ADDDD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7587A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5418E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F492A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9B115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87EB4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A78A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P4801880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B6D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餐桌/高密织物/171*81*50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2809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5662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961E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51CED7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6CFBA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P4802235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1736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 餐桌/热弯玻璃/52*44*63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95A80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C7933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6449489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558D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P4803961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603D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 餐桌/再生皮革/119*61*57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9D1B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9D99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6F5B9B48"/>
          <w:p w14:paraId="6B323A0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AE1CB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BE6A3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C09AD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F0334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E3170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2438E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DB82A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73C0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Q4801-391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72DD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EC8B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岚庭/复合科技皮/浅咖灰/241*72*60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425C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36796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9510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74833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3BEAE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Q4802-324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B0294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E0A79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晴木/烟熏木皮/米陶灰/173*67*56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4880A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27257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1AD23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512A12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B5E9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Q4803-628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98B4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D9F8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木盒/高密织物/岩砂米/117*97*68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ECE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43259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F86C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31C65F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08AC5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Q4804-446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153C7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0ED50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环屿/高密织物/米陶灰/280*102*65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F2085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35749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A921C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4C47B17B"/>
          <w:p w14:paraId="6E7C87D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4422B56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392C3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16111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09C12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90ABE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49822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2ECB0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39C71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1A730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9D02D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4809C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AD7DB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2C84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86D7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319C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216*79*50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2989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D9ED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0EEE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86F5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17753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8664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F028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BB5F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16482</w:t>
                  </w:r>
                </w:p>
              </w:tc>
            </w:tr>
            <w:tr w14:paraId="710E73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8099B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08606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18894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140*141*73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4BCE4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1DFFA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70D2C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68650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2DFE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DE9B7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20930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6DF50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20930</w:t>
                  </w:r>
                </w:p>
              </w:tc>
            </w:tr>
          </w:tbl>
          <w:p w14:paraId="762979DA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F7415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9BD80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6A9EFC72"/>
                <w:p w14:paraId="05F4DEA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66B35F5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18E4CB9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5BFD6B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26458656"/>
                <w:p w14:paraId="16E8245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389810A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6F37CF8C"/>
          <w:p w14:paraId="0A91747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6E5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F363C9"/>
          <w:p w14:paraId="763B0F7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52E96F9"/>
          <w:p w14:paraId="5B18302B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51</w:t>
            </w:r>
          </w:p>
        </w:tc>
      </w:tr>
    </w:tbl>
    <w:p w14:paraId="345D5E2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6D23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7F0D5A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YQ27-654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A57780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环屿 岩板茶几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01D9F93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53C8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F2DBA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FE573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5379D35E"/>
                <w:p w14:paraId="17908CF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104A8E1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125E76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66D577B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3688120F"/>
                <w:p w14:paraId="54FF070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4340306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月岩灰</w:t>
                  </w:r>
                </w:p>
              </w:tc>
            </w:tr>
          </w:tbl>
          <w:p w14:paraId="18813889"/>
          <w:p w14:paraId="7293933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6CBBB"/>
          <w:p w14:paraId="39784D8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07542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2370E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1C391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19ED8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4CE93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377BF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530B36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C49C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Q4901-816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FFD1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20AE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棕榈/哑光岩板/雾蓝灰/267*60*78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53E0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44045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9AF5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5128A1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78E4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Q4902-344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02C0E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D0D3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晴木/烟熏木皮/胡桃棕/175*106*39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B26E2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24594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E85DB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F86BAA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9527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Q4903-261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DDED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D0EA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环屿/微晶石面/暖杏驼/277*100*55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E8A5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34450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074F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2E0E9E61"/>
          <w:p w14:paraId="4D1CFF1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049A2A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42CB5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EF20D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D170C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13137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05B28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2D23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P4901361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44CE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托盘/复合科技皮/97*81*40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DB48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11346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4385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386F5E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2B553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P4902547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FA292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 靠枕/环保绒布/101*60*52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EBC94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11681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5B33A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2197AA2A"/>
          <w:p w14:paraId="16D000C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BF13FA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4E738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BF3C9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DD8D63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49C3C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B9441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53AD6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F0711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89E58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A38F2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63BA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DAB96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8199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1951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D4CF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179*96*81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C0C8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0B2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27DF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9D16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315B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A60E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8DE7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16156</w:t>
                  </w:r>
                </w:p>
              </w:tc>
            </w:tr>
            <w:tr w14:paraId="67F5BC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74FC5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B02E4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43284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136*114*57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210F7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A3194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E491A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1253A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98D67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6E13F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BCE77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15281</w:t>
                  </w:r>
                </w:p>
              </w:tc>
            </w:tr>
            <w:tr w14:paraId="37B350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2F0D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YQ-49-03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BF37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0FC4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174*121*90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051B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C6EE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4514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B135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C336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2183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21533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FC2C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19257</w:t>
                  </w:r>
                </w:p>
              </w:tc>
            </w:tr>
          </w:tbl>
          <w:p w14:paraId="10E070DA"/>
        </w:tc>
      </w:tr>
      <w:tr w14:paraId="07901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2E2589"/>
          <w:p w14:paraId="5832142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34757FD"/>
          <w:p w14:paraId="5A611ED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52</w:t>
            </w:r>
          </w:p>
        </w:tc>
      </w:tr>
    </w:tbl>
    <w:p w14:paraId="41541E2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9CB1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9A54AE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YQ28-661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5059746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松屿 餐桌组合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A5072DA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E57F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FE31F"/>
          <w:p w14:paraId="7E5E26F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394B6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2EB2E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30CB4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5DAD8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48396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30152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CDFAA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5368D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F31BA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0E31C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2066E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E7331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4194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CD34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CDC6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179*139*41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9FCE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BA1E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7CEB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BDC7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170F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A2B3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8DDA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14997</w:t>
                  </w:r>
                </w:p>
              </w:tc>
            </w:tr>
            <w:tr w14:paraId="6C9F39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CF11C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615AC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FBC47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155*146*77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211A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C3B48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8AF29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17147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C6BC4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A9258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98E85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ED2DD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17865</w:t>
                  </w:r>
                </w:p>
              </w:tc>
            </w:tr>
          </w:tbl>
          <w:p w14:paraId="146A07FE"/>
          <w:p w14:paraId="3E582B5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B24C7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6591D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788B5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EA2AA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CF3F3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B3F18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3C3B2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46FB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Q5001-352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1649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0F5A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棕榈/微晶石面/奶油米/107*80*96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FA5E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37400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7EF5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630CE1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21EB6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Q5002-829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3AB83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7FDC0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南庭/哑光岩板/浅咖灰/239*81*72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3E24B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16473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04CBF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333AFD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9955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Q5003-818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4094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24AA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木盒/胡桃木饰面/雾蓝灰/189*121*90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702B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43314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2D15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42190959"/>
          <w:p w14:paraId="7E3A746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C59D8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6F648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A676C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C4586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3114C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E0C90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F804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P5001253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BB78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 休闲椅/胡桃木饰面/121*45*59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1FE8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10614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A305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E0800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CE105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P5002922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65EE7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靠枕/复合科技皮/150*70*77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DB305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10989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3BDB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3F386BB9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65987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436BC6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0E9E4054"/>
                <w:p w14:paraId="7B469F6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16896C1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1A4F33A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7BB1815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5097AE75"/>
                <w:p w14:paraId="5508F39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53341FB0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7C00D7A1"/>
          <w:p w14:paraId="6EE4A575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86D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D328E6"/>
          <w:p w14:paraId="077311E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61181AA"/>
          <w:p w14:paraId="1A27D2C3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53</w:t>
            </w:r>
          </w:p>
        </w:tc>
      </w:tr>
    </w:tbl>
    <w:p w14:paraId="5E65710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C8B8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71B437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YQ26-668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67D792E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暖栖 靠背椅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6F0F08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6B03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0B501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82106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5D37CCAA"/>
                <w:p w14:paraId="50085FD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0A169A9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08BBF5C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27E5505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167532C5"/>
                <w:p w14:paraId="26A5B8B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6FB7360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炭黑色</w:t>
                  </w:r>
                </w:p>
              </w:tc>
            </w:tr>
          </w:tbl>
          <w:p w14:paraId="2799671F"/>
          <w:p w14:paraId="19D36E6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22171"/>
          <w:p w14:paraId="3F9E88B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B363D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15B21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BFB05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AF665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5DD43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24BDF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ABF5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P5101107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9ABD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靠枕/金属喷砂脚/144*57*61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66DA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13600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6BC8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5F6F2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F7DB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P5102730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EF63E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茶几/烟熏木皮/53*70*47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E0949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7884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C8195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00EF4D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0299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P5103113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7AE9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靠枕/热弯玻璃/52*68*46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2873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9915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1450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AC82D21"/>
          <w:p w14:paraId="07A229B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B4498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861DC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0AD56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D747E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00084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B78EF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6EDC0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F692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Q5101-963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9F7D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486A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映山/高密织物/云雾白/220*114*39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9E8D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36990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C0B0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9B2825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0E458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Q5102-325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8293B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C9356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木盒/环保绒布/月岩灰/279*77*75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F3541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32034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3EB0E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E84D0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C5AE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Q5103-627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4C5F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191D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雾丘/环保绒布/烟青绿/82*110*91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2482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43958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AE6D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3F6E4965"/>
          <w:p w14:paraId="30746A7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28696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5BE3B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48413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32389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25258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A979F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3B24B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1DC0F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E6201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413B2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067D1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CEDCB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9FE1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D04F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BD5A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124*127*39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9310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7FCD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A803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43BF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4BE4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679F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02BF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15862</w:t>
                  </w:r>
                </w:p>
              </w:tc>
            </w:tr>
            <w:tr w14:paraId="6E8306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21839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62977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16449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148*126*78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31FCA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AC105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7599B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CF0A6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42859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4357F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E9395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18821</w:t>
                  </w:r>
                </w:p>
              </w:tc>
            </w:tr>
            <w:tr w14:paraId="162131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0BE1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BA72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2C20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121*128*58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EE96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540E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95BD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93AB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9B2B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20630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8E7C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21946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DB7A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21946</w:t>
                  </w:r>
                </w:p>
              </w:tc>
            </w:tr>
          </w:tbl>
          <w:p w14:paraId="6005716F"/>
        </w:tc>
      </w:tr>
      <w:tr w14:paraId="2E439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932C7D"/>
          <w:p w14:paraId="5EF6477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6B1D3DE"/>
          <w:p w14:paraId="272EAA1B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54</w:t>
            </w:r>
          </w:p>
        </w:tc>
      </w:tr>
    </w:tbl>
    <w:p w14:paraId="486881A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23DC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58B2A1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YQ27-675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EA0096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逐光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0BB1C0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A10B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8B596"/>
          <w:p w14:paraId="7BBF9A2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9434A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8F44C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903D2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CB4C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6361E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ACE2F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85487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EFE8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Q5201-263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2483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4A12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初林/哑光岩板/暖杏驼/192*135*38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621F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10889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3110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1AD9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24CB9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Q5202-516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605C3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415D0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岚庭/热弯玻璃/松露棕/120*76*68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06D0A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23800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C0F1C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4491DFE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15BE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Q5203-400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4B97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F5DF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栖川/微晶石面/松露棕/299*59*95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9FC8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33509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34FF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676D7617"/>
          <w:p w14:paraId="024980B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D27A9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88F4B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AFA93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7F910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3AC3B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06A20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5EE3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P5201642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8FDA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靠枕/哑光岩板/81*65*69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8CE5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13180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BF64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8977F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8281E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P5202772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75942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 储物凳/金属喷砂脚/92*90*63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31E17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11441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0A8D9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783AD3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A151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P5203567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5C64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 茶几/再生皮革/97*81*69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6087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10137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823F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76522DF9"/>
          <w:p w14:paraId="3738104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2FF1F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9D7CC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85BC1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57EBC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5FB2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5B506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3C574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00230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16996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830EA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ED141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FC445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98F5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7B5E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5CF4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124*77*68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500C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BA72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202D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19F7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1D66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873F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BF85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8567</w:t>
                  </w:r>
                </w:p>
              </w:tc>
            </w:tr>
            <w:tr w14:paraId="35D731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2C973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1F120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9A7FE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214*115*74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45A3B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AEE00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EE60E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5C43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63D12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43470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A945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10236</w:t>
                  </w:r>
                </w:p>
              </w:tc>
            </w:tr>
          </w:tbl>
          <w:p w14:paraId="7A28EF64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FA4E2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92375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06172043"/>
                <w:p w14:paraId="7E22CCB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2EEAA6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1E1E87B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3E8C459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7C017716"/>
                <w:p w14:paraId="48CD1440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3CAD221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炭黑色</w:t>
                  </w:r>
                </w:p>
              </w:tc>
            </w:tr>
          </w:tbl>
          <w:p w14:paraId="5406A3BF"/>
          <w:p w14:paraId="5D0DF38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F69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F72162"/>
          <w:p w14:paraId="2CA0324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043C8C9"/>
          <w:p w14:paraId="38DE191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55</w:t>
            </w:r>
          </w:p>
        </w:tc>
      </w:tr>
    </w:tbl>
    <w:p w14:paraId="67744D0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317B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6B8991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YQ28-682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124DE67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轻舍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2115CCF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F8CC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21C63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804B56B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535E74FE"/>
                <w:p w14:paraId="223C0E4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3170AF7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70CAA0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0F40F54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09390E29"/>
                <w:p w14:paraId="6B8FB64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6E7F21E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35E8626B"/>
          <w:p w14:paraId="3C3E326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8E50E"/>
          <w:p w14:paraId="702F282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F8862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DE36F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34F7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5EAFE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51B8C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F83B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76078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24116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B2846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F9AEA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474C6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1387A1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03A4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DBA3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4EC3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200*142*61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1CA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04CF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FFAE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53D6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D4E4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A399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3613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6701</w:t>
                  </w:r>
                </w:p>
              </w:tc>
            </w:tr>
            <w:tr w14:paraId="6A5B63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47F52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D3F26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C7290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141*77*41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FAB71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82C59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D7BC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CA2B7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BEC1F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2E286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CF11B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9569</w:t>
                  </w:r>
                </w:p>
              </w:tc>
            </w:tr>
            <w:tr w14:paraId="44161F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2735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YQ-53-03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B829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09B3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175*107*64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0B03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C755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17A7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4A99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569B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1F3D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11161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DAAA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9201</w:t>
                  </w:r>
                </w:p>
              </w:tc>
            </w:tr>
          </w:tbl>
          <w:p w14:paraId="60FA2B43"/>
          <w:p w14:paraId="4FE5273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74D32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60510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55BBE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5E593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3F8A5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09CC5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5E985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7022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Q5301-897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2B40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902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云谷/环保绒布/岩砂米/313*99*75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E07C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23729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1B5A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3A2ED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9B80E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Q5302-201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B0AB3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24222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青澜/再生皮革/雾蓝灰/314*105*73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3DBFE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30303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8859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2952B5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2B29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Q5303-360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8EBA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1255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木汀/微晶石面/云雾白/290*78*50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A045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43927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ACB5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0C11F0C9"/>
          <w:p w14:paraId="3FA5BDE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D604E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17A5B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F871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485B3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6F376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EB874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5925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P5301596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CF74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 餐椅/热弯玻璃/178*70*58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1070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5078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26D7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0708AD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C3423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P5302403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20F93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储物凳/微晶石面/61*64*60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63C54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3522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2DABB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5DA2A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41EE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P5303886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6241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 托盘/环保绒布/105*59*51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6D18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5406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680D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2B208A7C"/>
        </w:tc>
      </w:tr>
      <w:tr w14:paraId="76F25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21FEE6"/>
          <w:p w14:paraId="0F25275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BBE9228"/>
          <w:p w14:paraId="6A31FAF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56</w:t>
            </w:r>
          </w:p>
        </w:tc>
      </w:tr>
    </w:tbl>
    <w:p w14:paraId="074CE61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D150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838B52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YQ26-689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541EA5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星屿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B6E6BAE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A736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594FD"/>
          <w:p w14:paraId="26F7D2F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9BEDB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BA0CA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DF531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3970E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64C1F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AEEFB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4E4F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P5401607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42F6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餐椅/金属喷砂脚/142*53*48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ED57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3181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14C4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8949F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7B37A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P5402379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CF8C2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休闲椅/高密织物/132*73*54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67849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9078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05B4C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2DD0A6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5068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P5403485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F753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餐桌/烟熏木皮/116*68*73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A182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3344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6BC6CCEF"/>
          <w:p w14:paraId="0AFD434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FA6B7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BF6A2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BF2E9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0215F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B49C0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D836E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4D4516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3858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Q5401-392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127E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5A8F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素岩/再生皮革/云雾白/308*72*62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C94C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24819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33B5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33535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D20E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Q5402-837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BFBC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4D3CC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云谷/微晶石面/胡桃棕/125*111*53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8ED03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24972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E22FC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C9914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73CA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Q5403-731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753B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F916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栖川/胡桃木饰面/岩砂米/288*98*63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E046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36462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350F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65B185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80315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Q5404-517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7CD91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39CDC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序章/再生皮革/雾蓝灰/316*114*56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AB019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23172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182B6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458F6221"/>
          <w:p w14:paraId="2BCA4BD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1803A3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9D3C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28F1C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E2C3C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DF9E6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530D7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30659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770FB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72F6F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1D517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F90C7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6123B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BFF7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7917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26CF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172*111*61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583B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23E6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364F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34E0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A222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7EC0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92A9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11403</w:t>
                  </w:r>
                </w:p>
              </w:tc>
            </w:tr>
            <w:tr w14:paraId="349407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725D5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3BD40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8B39C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163*98*67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1CBF7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F4FC7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2A21B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57AFF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B7965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8476F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3944C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13768</w:t>
                  </w:r>
                </w:p>
              </w:tc>
            </w:tr>
            <w:tr w14:paraId="66FE746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D7E5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YQ-54-03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17C7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A6AF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217*70*45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036E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C372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A1E8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FB15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20DC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0C93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58FF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15741</w:t>
                  </w:r>
                </w:p>
              </w:tc>
            </w:tr>
          </w:tbl>
          <w:p w14:paraId="4FBEC3AF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3763D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53ABC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55C60FCC"/>
                <w:p w14:paraId="12D3B95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5ACFA9F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158B414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7C3B731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674D6B6A"/>
                <w:p w14:paraId="6CBD8D8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DB37C3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15939CA8"/>
          <w:p w14:paraId="2C2FBCA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24D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A9201C"/>
          <w:p w14:paraId="5C38210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1BF1E50"/>
          <w:p w14:paraId="18835200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57</w:t>
            </w:r>
          </w:p>
        </w:tc>
      </w:tr>
    </w:tbl>
    <w:p w14:paraId="1C59D9B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FDB6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3A85828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YQ27-696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73DFFF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序章 圆角沙发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0D8077E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595C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881C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7D413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59D1F4DF"/>
                <w:p w14:paraId="0172BA2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60EA139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68BFCC7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2238E43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2C2EDF4C"/>
                <w:p w14:paraId="234FC0D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34459C7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664032F5"/>
          <w:p w14:paraId="18333C6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5871C"/>
          <w:p w14:paraId="6B799F6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067D0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92D21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92B3F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373C9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7ACCF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586CA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E346E6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64E3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Q5501-429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F96E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81CA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麦野/环保绒布/月岩灰/178*104*70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0342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35632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5FD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C791E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4BABA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Q5502-856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20870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AAFFB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松风/再生皮革/烟青绿/145*60*52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BBD3F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42696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983CC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37BB34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60E7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Q5503-134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FC4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F342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南庭/热弯玻璃/米陶灰/176*84*43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19A3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42013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E81A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3DBA62DD"/>
          <w:p w14:paraId="0E99B2B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A2BA3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9D0E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3E37B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EF858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26B51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042C1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E110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P5501949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85BE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 餐椅/热弯玻璃/150*50*55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686C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7704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9537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CE9AE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15755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P5502346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E21A1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 边几/烟熏木皮/128*63*75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A5F54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5638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D4F98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233F3A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AFA7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P5503314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4810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 餐桌/热弯玻璃/124*75*46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9880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9541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B982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46378E7D"/>
          <w:p w14:paraId="11A5CA3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2843ED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68EC0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6D3E0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1056B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BEC33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B4762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3A308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16A25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9D697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3FE49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E0070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84680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0B53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99D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4530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91*134*62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9844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AB15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7967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C395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850E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5D7B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F52E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14887</w:t>
                  </w:r>
                </w:p>
              </w:tc>
            </w:tr>
            <w:tr w14:paraId="416A9A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D4840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92B3B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6F8A2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194*66*66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D059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3955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6F993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185F3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78023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CA338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1174F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15198</w:t>
                  </w:r>
                </w:p>
              </w:tc>
            </w:tr>
          </w:tbl>
          <w:p w14:paraId="5AAB7D9F"/>
        </w:tc>
      </w:tr>
      <w:tr w14:paraId="15D96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F22639"/>
          <w:p w14:paraId="0500CFB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36B6A9D"/>
          <w:p w14:paraId="703A686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58</w:t>
            </w:r>
          </w:p>
        </w:tc>
      </w:tr>
    </w:tbl>
    <w:p w14:paraId="23A8850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D57E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0F15D3D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YQ28-703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5B9F55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序章 圆角沙发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00F2F8B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037E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C9092"/>
          <w:p w14:paraId="3762B48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A41FA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83F5E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33343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46904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1BCF2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38B11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29880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06F17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FB276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61D49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DF296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6C32A3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239C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6BFC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4BC5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168*74*93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850C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4AEE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B62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E75B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FDE2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BCC49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384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19652</w:t>
                  </w:r>
                </w:p>
              </w:tc>
            </w:tr>
            <w:tr w14:paraId="44E68A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D7C1C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2AC96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1AA7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124*125*79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1F864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4035C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01B5B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402C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7383D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B9A93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21040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E0D83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17524</w:t>
                  </w:r>
                </w:p>
              </w:tc>
            </w:tr>
            <w:tr w14:paraId="6AA8B6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B8A1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YQ-56-03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45F8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968F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114*75*71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0430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17754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7178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C884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A1F2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6E14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20859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BF6B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22205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7B74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19892</w:t>
                  </w:r>
                </w:p>
              </w:tc>
            </w:tr>
          </w:tbl>
          <w:p w14:paraId="66A28791"/>
          <w:p w14:paraId="1F5BA11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E6CDE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15F42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7FF05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F5869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0E884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D0165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D6DC2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435C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Q5601-125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FEE8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3779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澄湾/复合科技皮/暖杏驼/80*127*81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7977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9236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A6E2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99BEA2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34667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Q5602-687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F4043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237D0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漫谷/环保绒布/炭黑色/253*101*68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0312D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33570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1BF4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2FA5A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53E2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Q5603-646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4877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E09E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序章/环保绒布/烟青绿/91*142*95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F1B4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23134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071B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C1EAF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14C70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Q5604-471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5C484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9AABC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南庭/哑光岩板/米陶灰/128*93*47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EF8B2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25771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56F14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78F649D9"/>
          <w:p w14:paraId="70CFFBF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0B546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17D5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DAA89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B8935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B56C4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13CD8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62F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P5601890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B539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 餐桌/复合科技皮/119*95*68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DA39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4989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9B04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487E541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D187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P5602833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B2867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 边几/复合科技皮/118*78*61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933AA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6329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E5D81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5337CB14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098D3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AC112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35D62C8D"/>
                <w:p w14:paraId="44D34CD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4E02989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0AE5CC9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0FA96C5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6E38B3F4"/>
                <w:p w14:paraId="4BC37D2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1C0A735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63F423F3"/>
          <w:p w14:paraId="7E8CD82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581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D43C93"/>
          <w:p w14:paraId="43679EA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A1C62EB"/>
          <w:p w14:paraId="461A567D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59</w:t>
            </w:r>
          </w:p>
        </w:tc>
      </w:tr>
    </w:tbl>
    <w:p w14:paraId="4383B1A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9A1A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1EBDA7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YQ26-710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7BB159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浅湾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76B33A2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6113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75BB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9EC95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33368475"/>
                <w:p w14:paraId="1157C96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095ED11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6CFEFE2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46FDB94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683DB717"/>
                <w:p w14:paraId="57620C5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05B6429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月岩灰</w:t>
                  </w:r>
                </w:p>
              </w:tc>
            </w:tr>
          </w:tbl>
          <w:p w14:paraId="271C03D0"/>
          <w:p w14:paraId="0CBD561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D2A21"/>
          <w:p w14:paraId="62BEFC3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CF3C6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F3940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148C1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05AA3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38302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F7C7F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AAAC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P5701718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3527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 休闲椅/微晶石面/141*41*46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4490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10816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EE8E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489A12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04027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P5702731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BB1C5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 托盘/高密织物/169*74*52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3E566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12979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B03FD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660361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F474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P5703623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78B9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 餐桌/微晶石面/84*92*73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2A54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9374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4681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7B0C305D"/>
          <w:p w14:paraId="787E9DE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A2F36E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61CF7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C3231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F9C01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3C894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43DE6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99AFB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0BE4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Q5701-493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CDDB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BDE6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雾丘/胡桃木饰面/岩砂米/140*90*63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1EA5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23567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A1D6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6EA74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4D294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Q5702-576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B03F7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A5297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南庭/环保绒布/米陶灰/320*104*41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28C6C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31713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42918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545A11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F762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Q5703-649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0287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E77B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澄湾/环保绒布/月岩灰/226*57*57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E65C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9403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8C35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1E7500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B970D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Q5704-477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0EA29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9ACF2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远汀/复合科技皮/奶油米/147*57*68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C486F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19666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A3434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06CB249C"/>
          <w:p w14:paraId="1C4CA9D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14DCE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E6BAE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BA4B1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5F493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AA3F5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8B8C7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71F60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D8ABF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3B0B4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005D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15235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0DA83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04A8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3FF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9341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122*144*45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E2F5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2321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E9A2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FF64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A365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CB15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A671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16289</w:t>
                  </w:r>
                </w:p>
              </w:tc>
            </w:tr>
            <w:tr w14:paraId="100225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5756B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0ED59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6ECB4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80*131*71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C5ABE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BF556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1870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4B74F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572EF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E238D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37061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15339</w:t>
                  </w:r>
                </w:p>
              </w:tc>
            </w:tr>
          </w:tbl>
          <w:p w14:paraId="7E5E57E6"/>
        </w:tc>
      </w:tr>
      <w:tr w14:paraId="6C6F7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2A7D58"/>
          <w:p w14:paraId="522BE3A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676857E"/>
          <w:p w14:paraId="76275189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60</w:t>
            </w:r>
          </w:p>
        </w:tc>
      </w:tr>
    </w:tbl>
    <w:p w14:paraId="38220017">
      <w:r>
        <w:br w:type="page"/>
      </w:r>
      <w:bookmarkStart w:id="0" w:name="_GoBack"/>
      <w:bookmarkEnd w:id="0"/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0C7D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41AEAC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YQ27-717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6F3B2C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栖云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2302119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6859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33F34"/>
          <w:p w14:paraId="7FCFC38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9DB5CE3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0064F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55C45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05046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9C232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AA1D1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B0788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6E81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Q5801-410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B775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E801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映山/高密织物/米陶灰/205*82*68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0AFA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14248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3E9E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6898B3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73B66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Q5802-686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37BA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8BDBB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木汀/金属喷砂脚/米陶灰/105*140*87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A9BA9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18299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6FF52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2BE8E2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C363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Q5803-155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A6E4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17AC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逐光/烟熏木皮/云雾白/236*132*84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BE57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25430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DB15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75E6AF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A3516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Q5804-197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26BF3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99206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珀岸/环保绒布/云雾白/113*71*84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2A29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24448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2CE67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6AFB4F4"/>
          <w:p w14:paraId="258B060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0789C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88468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6100D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9EF4A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7DB4C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AA5F7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F9AD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P5801375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7BD7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储物凳/环保绒布/173*93*78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8640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12036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C665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64DEA5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E6805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P5802573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BADDD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靠枕/微晶石面/77*58*52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BCB67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5756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05E03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26CD59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ACF5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P5803838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EAB0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 餐椅/复合科技皮/68*51*41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AC95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10486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D231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13B19DA7"/>
          <w:p w14:paraId="39A809B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1337611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A22FC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B0BD5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75E02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D6DDE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B6DC6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2E755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E74B6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A4CB3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FD9F5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0B928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DA371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D9E6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8AE4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D73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141*143*67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603F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55B8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4FD4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36E7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8721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53B6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9C2B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17248</w:t>
                  </w:r>
                </w:p>
              </w:tc>
            </w:tr>
            <w:tr w14:paraId="4BDC95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C1AC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A4199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EB722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154*98*68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CFFBF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6E5AF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F6C3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82C2A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6712D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7DE9B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28BE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14810</w:t>
                  </w:r>
                </w:p>
              </w:tc>
            </w:tr>
            <w:tr w14:paraId="07A56A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8AEC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YQ-58-03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26EE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DDE2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158*67*98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530E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53FA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BB37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17194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2541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6180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BB32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697C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16651</w:t>
                  </w:r>
                </w:p>
              </w:tc>
            </w:tr>
          </w:tbl>
          <w:p w14:paraId="116317E7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F0855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8BA3E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6DECE021"/>
                <w:p w14:paraId="7EA6712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6627D89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09738A3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4F019AC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3A69DA0C"/>
                <w:p w14:paraId="3FC3D05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422F719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5419F288"/>
          <w:p w14:paraId="372BDC9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624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1D8776"/>
          <w:p w14:paraId="70C4520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B171C4E"/>
          <w:p w14:paraId="43F487F2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61</w:t>
            </w:r>
          </w:p>
        </w:tc>
      </w:tr>
    </w:tbl>
    <w:p w14:paraId="18F1171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C3FD335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732EDB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YQ28-724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0003620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禾栖 组合沙发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A1D366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F1A1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F3B68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674B1B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5613FC8B"/>
                <w:p w14:paraId="6CDD71C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0E2DC9B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1C713A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4E8DA91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3EC779E5"/>
                <w:p w14:paraId="299719B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56C1C2F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浅咖灰</w:t>
                  </w:r>
                </w:p>
              </w:tc>
            </w:tr>
          </w:tbl>
          <w:p w14:paraId="20D12236"/>
          <w:p w14:paraId="7A95FF5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FF396"/>
          <w:p w14:paraId="75D3099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B900C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7359C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45A42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D246C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3F982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AE316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F2B77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8CB96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69697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D0553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B8A44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204F9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D2B0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1692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ADC1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165*140*38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7246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6685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7099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110B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EBF3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FEBF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EF86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4F59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7365</w:t>
                  </w:r>
                </w:p>
              </w:tc>
            </w:tr>
            <w:tr w14:paraId="0E219D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B045B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CA77C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DB432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92*63*48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9065D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20AB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F2FD0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D081F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1DD44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9DA75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0A8CF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9901</w:t>
                  </w:r>
                </w:p>
              </w:tc>
            </w:tr>
          </w:tbl>
          <w:p w14:paraId="5C1CAB91"/>
          <w:p w14:paraId="29D3050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ADD50D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ACB6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021B3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B8D41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CCE67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D22B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B4255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C22C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Q5901-696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17D7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4D3B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松屿/烟熏木皮/浅咖灰/102*140*75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8142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16504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8E54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05B949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F0C0D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Q5902-707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5A06B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C3604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曦岸/再生皮革/松露棕/195*91*72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296CA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42865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3B48A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13BAD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46F6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Q5903-469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21A3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5C45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曦岸/烟熏木皮/胡桃棕/256*71*94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08CF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13363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4445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418B09A4"/>
          <w:p w14:paraId="34C7E9E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DEFD5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8FB6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C2C0C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88C5E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68E8E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66A3E18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F3B7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P5901249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1198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休闲椅/金属喷砂脚/110*62*45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CAB6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11222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2618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0F06E6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13002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P5902339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B363B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 餐椅/环保绒布/102*73*74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AA1FE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9587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61FE4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4AE05D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994B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P5903769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E3C6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 靠枕/再生皮革/139*93*37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EC92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7584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A39D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3166C5FC"/>
        </w:tc>
      </w:tr>
      <w:tr w14:paraId="3CF09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D38F10"/>
          <w:p w14:paraId="0510E04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94201D5"/>
          <w:p w14:paraId="473CD97A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62</w:t>
            </w:r>
          </w:p>
        </w:tc>
      </w:tr>
    </w:tbl>
    <w:p w14:paraId="0845E81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F33C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36A5A46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YQ26-731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21A5D08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映山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DAD7D6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BC5F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8EE91"/>
          <w:p w14:paraId="72C3CD6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1D1AE6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BD1D7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0E13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E4F55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867F6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08CAA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9F83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P6001499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A119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 休闲椅/再生皮革/68*82*47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4669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4961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209A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95946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C74AD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P6002743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C7092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餐椅/微晶石面/87*48*55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6DC25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12687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8208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26E7A6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19BD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P6003680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1DFB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茶几/复合科技皮/72*59*45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CFFC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2809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4415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6F173584"/>
          <w:p w14:paraId="14DB672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4BBA8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B2CBB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1823C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386C8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845F5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3FF3B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925ED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6BAC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Q6001-922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3C0E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E093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松风/烟熏木皮/松露棕/320*83*46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F057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26491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9227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7B6463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77B30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Q6002-869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F7B71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60F7E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珀岸/复合科技皮/烟青绿/111*119*58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2B6BD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42095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C189D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55753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957C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Q6003-505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243C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D620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雾丘/高密织物/米陶灰/86*126*84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D1D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15753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0B7E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C45C1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097D6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Q6004-299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75EDE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B627C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木汀/金属喷砂脚/月岩灰/222*104*85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05123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35254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4E7DF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41F40119"/>
          <w:p w14:paraId="0D94F25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7425E5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48EF9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E7B3E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CD757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0F6FD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25111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C08E6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897DD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7D9D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B897B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2AA72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71C57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5F02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YQ-60-01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45B7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2DF0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92*128*63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10A2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B240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682E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CBBF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0412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07F8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A571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12130</w:t>
                  </w:r>
                </w:p>
              </w:tc>
            </w:tr>
            <w:tr w14:paraId="5CF8B0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1DD38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YQ-60-02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4527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5963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193*60*63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80A3E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FB612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BE075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57C0B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C11C0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5939D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8BC29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13028</w:t>
                  </w:r>
                </w:p>
              </w:tc>
            </w:tr>
          </w:tbl>
          <w:p w14:paraId="294DF336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5C9E7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B1B35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59F0C6B2"/>
                <w:p w14:paraId="439C092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433DD9B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C434E1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53D13AA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58279A56"/>
                <w:p w14:paraId="1DCBFED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08F9C52A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0D7775D2"/>
          <w:p w14:paraId="3F7C57D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D37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60C2B5"/>
          <w:p w14:paraId="2B95C5C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400DD18"/>
          <w:p w14:paraId="5F2182E6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63</w:t>
            </w:r>
          </w:p>
        </w:tc>
      </w:tr>
    </w:tbl>
    <w:p w14:paraId="064CCD24">
      <w:r>
        <w:br w:type="page"/>
      </w:r>
    </w:p>
    <w:p w14:paraId="49561E7F">
      <w:pPr>
        <w:spacing w:after="0"/>
        <w:jc w:val="left"/>
      </w:pPr>
      <w:r>
        <w:rPr>
          <w:rFonts w:ascii="Noto Sans CJK SC" w:hAnsi="Noto Sans CJK SC" w:eastAsia="Noto Sans CJK SC"/>
          <w:b/>
          <w:color w:val="6B5E73"/>
          <w:sz w:val="40"/>
        </w:rPr>
        <w:t>材质与配色索引</w:t>
      </w:r>
    </w:p>
    <w:p w14:paraId="727461D7">
      <w:pPr>
        <w:jc w:val="center"/>
      </w:pPr>
      <w:r>
        <w:drawing>
          <wp:inline distT="0" distB="0" distL="114300" distR="114300">
            <wp:extent cx="8046720" cy="214566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5"/>
        <w:gridCol w:w="3165"/>
        <w:gridCol w:w="3165"/>
        <w:gridCol w:w="3165"/>
        <w:gridCol w:w="3165"/>
      </w:tblGrid>
      <w:tr w14:paraId="06887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60B9777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材质编码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5DC65D4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7F26454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适用类别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2005C36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建议搭配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2E28E37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零售价说明</w:t>
            </w:r>
          </w:p>
        </w:tc>
      </w:tr>
      <w:tr w14:paraId="62CCA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D3ED8B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MT-261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5A6574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米陶灰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545B03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椅类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66CECB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高密织物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319EA9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09B66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3AD7CB9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MT-262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3450E7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云雾白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477473E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桌几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2379621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微晶石面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15B11D6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5FF5F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F4FE11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MT-263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089F61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雾蓝灰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A50BF3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椅类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748C5E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热弯玻璃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170337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70810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2CAA58F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MT-264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6F8C07A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胡桃棕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48775C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沙发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4498EC1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环保绒布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764F7F6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657F9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5184C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MT-265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77D96B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暖杏驼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8BAF5B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椅类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B5F9AD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再生皮革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D20110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04357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EC3B4F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MT-266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234303B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暖杏驼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50C9E65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桌几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3988A15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环保绒布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21F5F23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2CC3A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F557BA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MT-267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E87A7B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暖杏驼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0EE667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沙发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F16C2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热弯玻璃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51ED8A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52241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808733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MT-268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372C25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浅咖灰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4AB1D69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桌几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17EBA43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热弯玻璃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357E08E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</w:tbl>
    <w:p w14:paraId="5A5FEC05">
      <w:pPr>
        <w:spacing w:after="0"/>
      </w:pPr>
      <w:r>
        <w:rPr>
          <w:rFonts w:ascii="Noto Sans CJK SC" w:hAnsi="Noto Sans CJK SC" w:eastAsia="Noto Sans CJK SC"/>
          <w:b w:val="0"/>
          <w:color w:val="555555"/>
          <w:sz w:val="17"/>
        </w:rPr>
        <w:t>说明：本页用于采购与门店陈列选型，非单独销售品清单。不同材质因批次工艺存在细微纹理差异。</w:t>
      </w:r>
    </w:p>
    <w:p w14:paraId="3C226F05">
      <w:r>
        <w:br w:type="page"/>
      </w:r>
    </w:p>
    <w:p w14:paraId="133D7AAD">
      <w:pPr>
        <w:spacing w:after="0"/>
        <w:jc w:val="left"/>
      </w:pPr>
      <w:r>
        <w:rPr>
          <w:rFonts w:ascii="Noto Sans CJK SC" w:hAnsi="Noto Sans CJK SC" w:eastAsia="Noto Sans CJK SC"/>
          <w:b/>
          <w:color w:val="6C7A89"/>
          <w:sz w:val="40"/>
        </w:rPr>
        <w:t>订购与交付说明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  <w:gridCol w:w="5275"/>
        <w:gridCol w:w="5275"/>
      </w:tblGrid>
      <w:tr w14:paraId="246E2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7D3E2A1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4A25B9F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确认事项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2688353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资料要求</w:t>
            </w:r>
          </w:p>
        </w:tc>
      </w:tr>
      <w:tr w14:paraId="434BF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19D3F4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选型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25901B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确认产品、方向、色号和零售价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2D9D95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门店报价单与效果图</w:t>
            </w:r>
          </w:p>
        </w:tc>
      </w:tr>
      <w:tr w14:paraId="2F138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34CB3B5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复核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AA3DB6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核对尺寸、通道、电梯和安装条件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0827FEA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现场测量表</w:t>
            </w:r>
          </w:p>
        </w:tc>
      </w:tr>
      <w:tr w14:paraId="451FF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33AAA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下单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0B7D01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按确认清单锁定配置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BE3CDE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订购确认单</w:t>
            </w:r>
          </w:p>
        </w:tc>
      </w:tr>
      <w:tr w14:paraId="0BFB7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AD6D74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生产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5340E0A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按排程完成备料与检验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4E35951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产品检验记录</w:t>
            </w:r>
          </w:p>
        </w:tc>
      </w:tr>
      <w:tr w14:paraId="22AAE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785FEB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交付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E71D9C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核对包装、安装与维护说明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1E1F03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交付签收单</w:t>
            </w:r>
          </w:p>
        </w:tc>
      </w:tr>
    </w:tbl>
    <w:p w14:paraId="538982FB">
      <w:pPr>
        <w:spacing w:after="0"/>
        <w:jc w:val="left"/>
      </w:pPr>
      <w:r>
        <w:rPr>
          <w:rFonts w:ascii="Noto Sans CJK SC" w:hAnsi="Noto Sans CJK SC" w:eastAsia="Noto Sans CJK SC"/>
          <w:b/>
          <w:color w:val="6C7A89"/>
          <w:sz w:val="24"/>
        </w:rPr>
        <w:t>价格换算提醒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5"/>
        <w:gridCol w:w="3165"/>
        <w:gridCol w:w="3165"/>
        <w:gridCol w:w="3165"/>
        <w:gridCol w:w="3165"/>
      </w:tblGrid>
      <w:tr w14:paraId="56C1A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272DF9F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产品组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2A3788A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基础零售价（元）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32EA015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材质调价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0F9749C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尺寸调价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0F362F6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核算后零售价（元）</w:t>
            </w:r>
          </w:p>
        </w:tc>
      </w:tr>
      <w:tr w14:paraId="2117D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98ECFF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单椅组合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71C777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25681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13B055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7%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9654AE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13%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E10D72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31325</w:t>
            </w:r>
          </w:p>
        </w:tc>
      </w:tr>
      <w:tr w14:paraId="15B97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D17040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边几组合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645E5E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9492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0AFAB29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7%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2C47307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20%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6A5AA6E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12289</w:t>
            </w:r>
          </w:p>
        </w:tc>
      </w:tr>
      <w:tr w14:paraId="3E6AC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D4E614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客厅组合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5B15D1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14313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96B3E7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11%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998A8D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DFDB2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17317</w:t>
            </w:r>
          </w:p>
        </w:tc>
      </w:tr>
      <w:tr w14:paraId="55726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6D7FE57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客厅组合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3E7FEF6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11405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57ABE45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7%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0C8C53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26EC163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13301</w:t>
            </w:r>
          </w:p>
        </w:tc>
      </w:tr>
    </w:tbl>
    <w:p w14:paraId="5500311E">
      <w:pPr>
        <w:spacing w:after="0"/>
      </w:pPr>
      <w:r>
        <w:rPr>
          <w:rFonts w:ascii="Noto Sans CJK SC" w:hAnsi="Noto Sans CJK SC" w:eastAsia="Noto Sans CJK SC"/>
          <w:b w:val="0"/>
          <w:color w:val="333333"/>
          <w:sz w:val="17"/>
        </w:rPr>
        <w:t>所有零售价按本册页面对应项执行，跨系列组合按单品汇总。</w:t>
      </w:r>
    </w:p>
    <w:p w14:paraId="11EAA360">
      <w:pPr>
        <w:spacing w:after="0"/>
      </w:pPr>
      <w:r>
        <w:rPr>
          <w:rFonts w:ascii="Noto Sans CJK SC" w:hAnsi="Noto Sans CJK SC" w:eastAsia="Noto Sans CJK SC"/>
          <w:b w:val="0"/>
          <w:color w:val="333333"/>
          <w:sz w:val="17"/>
        </w:rPr>
        <w:t>超过标准交付条件的搬运、安装和储存费用另行列明。</w:t>
      </w:r>
    </w:p>
    <w:p w14:paraId="2B45BFF2">
      <w:pPr>
        <w:spacing w:after="0"/>
      </w:pPr>
      <w:r>
        <w:rPr>
          <w:rFonts w:ascii="Noto Sans CJK SC" w:hAnsi="Noto Sans CJK SC" w:eastAsia="Noto Sans CJK SC"/>
          <w:b w:val="0"/>
          <w:color w:val="333333"/>
          <w:sz w:val="17"/>
        </w:rPr>
        <w:t>产品图形为自绘效果图形，供选型理解用途；材质以样板与确认单为准。</w:t>
      </w:r>
    </w:p>
    <w:p w14:paraId="3EBA0534">
      <w:r>
        <w:br w:type="page"/>
      </w:r>
    </w:p>
    <w:p w14:paraId="2264B9C1">
      <w:pPr>
        <w:spacing w:after="0"/>
        <w:jc w:val="left"/>
      </w:pPr>
      <w:r>
        <w:rPr>
          <w:rFonts w:ascii="Noto Sans CJK SC" w:hAnsi="Noto Sans CJK SC" w:eastAsia="Noto Sans CJK SC"/>
          <w:b/>
          <w:color w:val="7A5B52"/>
          <w:sz w:val="40"/>
        </w:rPr>
        <w:t>门店订购记录页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 w14:paraId="6B908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2E954FD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序号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59A5A1E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产品编码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535E647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产品名称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4D866DB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规格/方向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2BDE5A6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材质色号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05E147B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零售价（元）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71BC4E4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备注</w:t>
            </w:r>
          </w:p>
        </w:tc>
      </w:tr>
      <w:tr w14:paraId="5DEC4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494F07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16E5FD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YQ261-646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7A1B6A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南庭 靠背椅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4A3690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106*137*91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74D2BF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岩砂米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8C1195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37221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0163D5A">
            <w:pPr>
              <w:jc w:val="center"/>
            </w:pPr>
          </w:p>
        </w:tc>
      </w:tr>
      <w:tr w14:paraId="38F3D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928F66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06CB90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YQ294-347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B46DB5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初林 组合沙发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8E3B5A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290*127*91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1A35F2E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烟青绿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69E3F7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29372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5D21F46">
            <w:pPr>
              <w:jc w:val="center"/>
            </w:pPr>
          </w:p>
        </w:tc>
      </w:tr>
      <w:tr w14:paraId="2D151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B2733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3F98C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YQ295-510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173135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序章 客厅边桌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3F314C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158*57*56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73A94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云雾白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4D591E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38675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9CFCADB">
            <w:pPr>
              <w:jc w:val="center"/>
            </w:pPr>
          </w:p>
        </w:tc>
      </w:tr>
      <w:tr w14:paraId="3CA30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E133C1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4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739332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YQ283-482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CB0CAC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云谷 双人沙发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1D3485B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250*106*48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F84C49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胡桃棕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79BBDEE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37811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13597203">
            <w:pPr>
              <w:jc w:val="center"/>
            </w:pPr>
          </w:p>
        </w:tc>
      </w:tr>
      <w:tr w14:paraId="1A2BD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E5372B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5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F54B8F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YQ263-507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7DEC2D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晴木 储物边柜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96A143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191*74*82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5BA005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浅咖灰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C721EE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29555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D854080">
            <w:pPr>
              <w:jc w:val="center"/>
            </w:pPr>
          </w:p>
        </w:tc>
      </w:tr>
      <w:tr w14:paraId="0236C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EA013B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74B2092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YQ292-217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5F0503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澄湾 模块沙发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4CB0CCC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233*128*71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350066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烟青绿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E76532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16286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EE4D1A8">
            <w:pPr>
              <w:jc w:val="center"/>
            </w:pPr>
          </w:p>
        </w:tc>
      </w:tr>
      <w:tr w14:paraId="39BD9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247FAF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0E8742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YQ271-591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2E1C67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澄湾 靠背椅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63BC0E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118*130*59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6ADD1D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松露棕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3E5156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1487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384B2B0">
            <w:pPr>
              <w:jc w:val="center"/>
            </w:pPr>
          </w:p>
        </w:tc>
      </w:tr>
      <w:tr w14:paraId="11327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A09BA0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8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6E23FB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YQ270-742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F3BB01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溪岸 组合沙发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D9B86D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126*112*54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19DC19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奶油米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402F9AD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8181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217937B">
            <w:pPr>
              <w:jc w:val="center"/>
            </w:pPr>
          </w:p>
        </w:tc>
      </w:tr>
      <w:tr w14:paraId="56575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8A0EF4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8D0C7E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YQ297-992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4DC2E5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映山 组合沙发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A4752F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210*149*76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DC69A2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烟青绿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6961C8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5301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C247576">
            <w:pPr>
              <w:jc w:val="center"/>
            </w:pPr>
          </w:p>
        </w:tc>
      </w:tr>
      <w:tr w14:paraId="25D51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B097E8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10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7BA988D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YQ294-784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1A3F25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环屿 储物边柜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E735AF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185*156*86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0DAAAE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岩砂米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6402E5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1028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61FD024">
            <w:pPr>
              <w:jc w:val="center"/>
            </w:pPr>
          </w:p>
        </w:tc>
      </w:tr>
      <w:tr w14:paraId="73307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A5F58A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24D47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YQ276-717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F6B181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青澜 岩板茶几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EFCBDE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91*150*47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5A2BB4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炭黑色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A6512C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9018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4DBB41D">
            <w:pPr>
              <w:jc w:val="center"/>
            </w:pPr>
          </w:p>
        </w:tc>
      </w:tr>
    </w:tbl>
    <w:p w14:paraId="370A2872">
      <w:pPr>
        <w:spacing w:after="0"/>
      </w:pPr>
      <w:r>
        <w:rPr>
          <w:rFonts w:ascii="Noto Sans CJK SC" w:hAnsi="Noto Sans CJK SC" w:eastAsia="Noto Sans CJK SC"/>
          <w:b w:val="0"/>
          <w:color w:val="555555"/>
          <w:sz w:val="17"/>
        </w:rPr>
        <w:t>记录提示：客户确认后，请以门店系统生成的正式单据为准。</w:t>
      </w:r>
    </w:p>
    <w:sectPr>
      <w:pgSz w:w="16834" w:h="11909" w:orient="landscape"/>
      <w:pgMar w:top="504" w:right="504" w:bottom="504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D3DC4"/>
    <w:rsid w:val="64B654D9"/>
    <w:rsid w:val="71CA07AC"/>
    <w:rsid w:val="7D00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3" Type="http://schemas.openxmlformats.org/officeDocument/2006/relationships/fontTable" Target="fontTable.xml"/><Relationship Id="rId122" Type="http://schemas.openxmlformats.org/officeDocument/2006/relationships/customXml" Target="../customXml/item1.xml"/><Relationship Id="rId121" Type="http://schemas.openxmlformats.org/officeDocument/2006/relationships/numbering" Target="numbering.xml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66</Pages>
  <Words>1052</Words>
  <Characters>1716</Characters>
  <Lines>0</Lines>
  <Paragraphs>0</Paragraphs>
  <TotalTime>0</TotalTime>
  <ScaleCrop>false</ScaleCrop>
  <LinksUpToDate>false</LinksUpToDate>
  <CharactersWithSpaces>1776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