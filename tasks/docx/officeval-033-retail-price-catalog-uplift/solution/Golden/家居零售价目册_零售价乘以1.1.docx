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89186">
      <w:pPr>
        <w:jc w:val="left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  <w:gridCol w:w="5472"/>
      </w:tblGrid>
      <w:tr w14:paraId="76FED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  <w:shd w:val="clear" w:color="auto" w:fill="F1F5F3"/>
            <w:vAlign w:val="top"/>
          </w:tcPr>
          <w:p w14:paraId="1A14C344">
            <w:pPr>
              <w:jc w:val="left"/>
            </w:pPr>
          </w:p>
          <w:p w14:paraId="3020BC1D">
            <w:pPr>
              <w:jc w:val="left"/>
            </w:pPr>
          </w:p>
          <w:p w14:paraId="65D4D4FD"/>
          <w:p w14:paraId="1AD4AA5C"/>
          <w:p w14:paraId="22F9F174"/>
          <w:p w14:paraId="5F200971"/>
          <w:p w14:paraId="29CFA063"/>
          <w:p w14:paraId="1362B480"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46574F"/>
                <w:sz w:val="72"/>
              </w:rPr>
              <w:t>2026</w:t>
            </w:r>
          </w:p>
          <w:p w14:paraId="4B8593B1"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1F1F1F"/>
                <w:sz w:val="48"/>
              </w:rPr>
              <w:t>RETAIL PRICE GUIDE</w:t>
            </w:r>
          </w:p>
          <w:p w14:paraId="2D8C3063">
            <w:pPr>
              <w:spacing w:after="120"/>
              <w:jc w:val="left"/>
            </w:pPr>
            <w:r>
              <w:rPr>
                <w:rFonts w:ascii="Aptos" w:hAnsi="Aptos" w:eastAsia="Aptos"/>
                <w:b w:val="0"/>
                <w:color w:val="3D3D3D"/>
                <w:sz w:val="30"/>
              </w:rPr>
              <w:t>LIST OF LIVING PRODUCTS</w:t>
            </w:r>
          </w:p>
          <w:p w14:paraId="4C2C2CD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6574F"/>
                <w:sz w:val="36"/>
              </w:rPr>
              <w:t>云</w:t>
            </w:r>
            <w:r>
              <w:rPr>
                <w:rFonts w:hint="eastAsia" w:eastAsia="宋体"/>
                <w:b/>
                <w:color w:val="46574F"/>
                <w:sz w:val="36"/>
                <w:lang w:val="en-US" w:eastAsia="zh-CN"/>
              </w:rPr>
              <w:t>细</w:t>
            </w:r>
            <w:r>
              <w:rPr>
                <w:rFonts w:ascii="Noto Sans CJK SC" w:hAnsi="Noto Sans CJK SC" w:eastAsia="Noto Sans CJK SC"/>
                <w:b/>
                <w:color w:val="46574F"/>
                <w:sz w:val="36"/>
              </w:rPr>
              <w:t>全系列家居零售价格册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  <w:shd w:val="clear" w:color="auto" w:fill="D6DDD7"/>
            <w:vAlign w:val="bottom"/>
          </w:tcPr>
          <w:p w14:paraId="5404108C"/>
          <w:p w14:paraId="0A910CDC"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6574F"/>
                <w:sz w:val="40"/>
              </w:rPr>
              <w:t>YUN</w:t>
            </w:r>
            <w:r>
              <w:rPr>
                <w:rFonts w:hint="eastAsia" w:ascii="Aptos" w:hAnsi="Aptos" w:eastAsia="宋体"/>
                <w:b/>
                <w:color w:val="46574F"/>
                <w:sz w:val="40"/>
                <w:lang w:val="en-US" w:eastAsia="zh-CN"/>
              </w:rPr>
              <w:t>XI</w:t>
            </w:r>
            <w:r>
              <w:rPr>
                <w:rFonts w:ascii="Aptos" w:hAnsi="Aptos" w:eastAsia="Aptos"/>
                <w:b/>
                <w:color w:val="46574F"/>
                <w:sz w:val="40"/>
              </w:rPr>
              <w:t xml:space="preserve"> LIVING</w:t>
            </w:r>
          </w:p>
          <w:p w14:paraId="1BDB3860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6574F"/>
                <w:sz w:val="24"/>
              </w:rPr>
              <w:t>居家空间产品册</w:t>
            </w:r>
          </w:p>
        </w:tc>
      </w:tr>
    </w:tbl>
    <w:p w14:paraId="2ED37F50">
      <w:r>
        <w:br w:type="page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6"/>
      </w:tblGrid>
      <w:tr w14:paraId="1DD2D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26" w:type="dxa"/>
            <w:tcBorders>
              <w:top w:val="nil"/>
              <w:left w:val="nil"/>
              <w:bottom w:val="nil"/>
              <w:right w:val="nil"/>
            </w:tcBorders>
            <w:shd w:val="clear" w:color="auto" w:fill="EDF2EF"/>
          </w:tcPr>
          <w:p w14:paraId="1BD562AF"/>
          <w:p w14:paraId="66946511"/>
          <w:p w14:paraId="22CAF49D"/>
          <w:p w14:paraId="7093645E"/>
          <w:p w14:paraId="70F34294"/>
          <w:p w14:paraId="0A786265"/>
          <w:p w14:paraId="6C66C586"/>
          <w:p w14:paraId="3A336141"/>
          <w:p w14:paraId="3E64D39D"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53655F"/>
                <w:sz w:val="56"/>
              </w:rPr>
              <w:t>Modern Living Series</w:t>
            </w:r>
          </w:p>
          <w:p w14:paraId="5EED2F10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3655F"/>
                <w:sz w:val="44"/>
              </w:rPr>
              <w:t>现代居家系列</w:t>
            </w:r>
          </w:p>
        </w:tc>
      </w:tr>
    </w:tbl>
    <w:p w14:paraId="28C7A25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  <w:gridCol w:w="4805"/>
        <w:gridCol w:w="470"/>
        <w:gridCol w:w="3850"/>
        <w:gridCol w:w="1425"/>
      </w:tblGrid>
      <w:tr w14:paraId="6C022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F39B30"/>
          <w:p w14:paraId="54D38E5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36"/>
              </w:rPr>
              <w:t>面料与尺寸调整规则</w:t>
            </w:r>
          </w:p>
          <w:p w14:paraId="3EC7746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555555"/>
                <w:sz w:val="17"/>
              </w:rPr>
              <w:t>以下价格为内部零售口径，按产品系列和面料等级分别计算。</w:t>
            </w:r>
          </w:p>
        </w:tc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CE8"/>
          </w:tcPr>
          <w:p w14:paraId="1A76703C"/>
          <w:p w14:paraId="0483B9D9"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53655F"/>
                <w:sz w:val="32"/>
              </w:rPr>
              <w:t>PRICE RULES</w:t>
            </w:r>
          </w:p>
        </w:tc>
      </w:tr>
      <w:tr w14:paraId="274AB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1A9A092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2B61F4E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等级或范围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510E8F5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计价方式</w:t>
            </w:r>
          </w:p>
        </w:tc>
      </w:tr>
      <w:tr w14:paraId="121CD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1E338A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1D1F7C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A1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B5A29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按基础价</w:t>
            </w:r>
          </w:p>
        </w:tc>
      </w:tr>
      <w:tr w14:paraId="77DE7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370033D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120D602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A2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613C3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+ 4%</w:t>
            </w:r>
          </w:p>
        </w:tc>
      </w:tr>
      <w:tr w14:paraId="4E480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AFFEB3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BF687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A3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EC333F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+ 7%</w:t>
            </w:r>
          </w:p>
        </w:tc>
      </w:tr>
      <w:tr w14:paraId="48BAE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144AF4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1A3E55C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A4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E0AAE4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+ 11%</w:t>
            </w:r>
          </w:p>
        </w:tc>
      </w:tr>
      <w:tr w14:paraId="6C87E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AD94A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724C21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A5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DCDA0B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+ 17%</w:t>
            </w:r>
          </w:p>
        </w:tc>
      </w:tr>
      <w:tr w14:paraId="669E6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2C054F2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面料等级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12D8DEE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A6</w:t>
            </w:r>
          </w:p>
        </w:tc>
        <w:tc>
          <w:tcPr>
            <w:tcW w:w="5275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03ED6C1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+ 24%</w:t>
            </w:r>
          </w:p>
        </w:tc>
      </w:tr>
    </w:tbl>
    <w:p w14:paraId="01B4A2F9">
      <w:pPr>
        <w:spacing w:after="0"/>
        <w:jc w:val="left"/>
      </w:pPr>
      <w:r>
        <w:rPr>
          <w:rFonts w:ascii="Noto Sans CJK SC" w:hAnsi="Noto Sans CJK SC" w:eastAsia="Noto Sans CJK SC"/>
          <w:b/>
          <w:color w:val="53655F"/>
          <w:sz w:val="24"/>
        </w:rPr>
        <w:t>尺寸订制区间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  <w:gridCol w:w="5275"/>
        <w:gridCol w:w="5275"/>
      </w:tblGrid>
      <w:tr w14:paraId="18DFB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3D9C5CC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24EBD02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规格变化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3655F"/>
            <w:vAlign w:val="center"/>
          </w:tcPr>
          <w:p w14:paraId="218FA7D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零售价计算</w:t>
            </w:r>
          </w:p>
        </w:tc>
      </w:tr>
      <w:tr w14:paraId="3D8EB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6CECE5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745689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减少 12cm 以内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42172B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按基础价</w:t>
            </w:r>
          </w:p>
        </w:tc>
      </w:tr>
      <w:tr w14:paraId="3AE83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71714FF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063F4A0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减少超过 12cm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5AE9D48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+ 9%</w:t>
            </w:r>
          </w:p>
        </w:tc>
      </w:tr>
      <w:tr w14:paraId="68321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28FCC7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4C4626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增加 5cm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0347C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+ 14%</w:t>
            </w:r>
          </w:p>
        </w:tc>
      </w:tr>
      <w:tr w14:paraId="22A1A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7737B58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沙发总宽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3BDAD97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增加 10cm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6F4"/>
            <w:vAlign w:val="center"/>
          </w:tcPr>
          <w:p w14:paraId="0E98A34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+ 17%</w:t>
            </w:r>
          </w:p>
        </w:tc>
      </w:tr>
      <w:tr w14:paraId="0479C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A1778B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躺位总深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DEBC4C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增加 15cm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DC98FE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基础价 + 21%</w:t>
            </w:r>
          </w:p>
        </w:tc>
      </w:tr>
    </w:tbl>
    <w:p w14:paraId="6E425E9E">
      <w:pPr>
        <w:spacing w:after="0"/>
        <w:jc w:val="left"/>
      </w:pPr>
      <w:r>
        <w:rPr>
          <w:rFonts w:ascii="Noto Sans CJK SC" w:hAnsi="Noto Sans CJK SC" w:eastAsia="Noto Sans CJK SC"/>
          <w:b/>
          <w:color w:val="53655F"/>
          <w:sz w:val="24"/>
        </w:rPr>
        <w:t>计算说明</w:t>
      </w:r>
    </w:p>
    <w:p w14:paraId="1BFC715D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1. 产品零售价按当前配置、材质等级和外观饰面综合核算；同一款式换色不等同于同价。</w:t>
      </w:r>
    </w:p>
    <w:p w14:paraId="78B5AD4E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2. 单个座包宽度以 5cm 为一个调整单位，超出运输限制的规格需重新审核包装方式。</w:t>
      </w:r>
    </w:p>
    <w:p w14:paraId="4B9A995E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3. 组合产品的整套尺寸允许 3cm 工艺公差，客户确认图纸后进入生产排程。</w:t>
      </w:r>
    </w:p>
    <w:p w14:paraId="1B88E114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4. 跨系列搭配以各系列单品零售价分别计入，不做套装折算。</w:t>
      </w:r>
    </w:p>
    <w:p w14:paraId="7C62834C">
      <w:pPr>
        <w:spacing w:after="0"/>
        <w:jc w:val="left"/>
      </w:pPr>
      <w:r>
        <w:rPr>
          <w:rFonts w:ascii="Noto Sans CJK SC" w:hAnsi="Noto Sans CJK SC" w:eastAsia="Noto Sans CJK SC"/>
          <w:b w:val="0"/>
          <w:color w:val="333333"/>
          <w:sz w:val="16"/>
        </w:rPr>
        <w:t>5. 本册所有零售价均为人民币，不包含跨区域物流、安装增项及特别维护费用。</w:t>
      </w:r>
    </w:p>
    <w:p w14:paraId="2CDBD2A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AFADCB2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25EFC8B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YQ27-318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41E29E8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青澜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500F735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0364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8E4C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9CE09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60EE6FC0"/>
                <w:p w14:paraId="09924BD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12D20DC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60C06BD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4EE5B9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200353BF"/>
                <w:p w14:paraId="728CC5A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61E8D61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3DB35D00"/>
          <w:p w14:paraId="7804BBF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3F77F"/>
          <w:p w14:paraId="1FA0DDA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CC45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C5D0E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99DF1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56468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2C1C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C2C8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88AD9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0D7C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Q0101-787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200A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244E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朗屿/高密织物/雾蓝灰/87*104*65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80EF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CF1B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1A6BA1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798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Q0102-576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ED9D2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C6F23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素岩/复合科技皮/松露棕/310*95*39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C223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0D3C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9FAE9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0EE0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Q0103-785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944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2223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岚庭/微晶石面/烟青绿/135*109*84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5E84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4340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0DC7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9A2F9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C404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Q0104-347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1040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50D7F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云谷/环保绒布/月岩灰/139*99*52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55E9B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18059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006D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10073786"/>
          <w:p w14:paraId="1F5CFC1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47EC6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9F81B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E125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8107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14D3E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9E2F0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803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P0101980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BB35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茶几/胡桃木饰面/70*51*76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61E7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13841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4774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6F161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2E206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P0102410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FD48A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边几/胡桃木饰面/153*72*78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3E2BB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5DDF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7335D3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8EBE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P0103524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41BD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休闲椅/微晶石面/53*70*51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5EC5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8125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95FA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18571DA4"/>
          <w:p w14:paraId="0613EAE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B5A76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4230F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C577E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9EBF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473B3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B986C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9C50B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D0903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0EB06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01EC4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9DAB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062B9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8622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78CB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671D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218*108*77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862D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B034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49B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1F64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4022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D1D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1FDD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15564</w:t>
                  </w:r>
                </w:p>
              </w:tc>
            </w:tr>
            <w:tr w14:paraId="23278B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DC944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536F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F332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198*87*98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10CA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AC5B4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DD69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CD6BC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FE25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15AE5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20136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A45E6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16097</w:t>
                  </w:r>
                </w:p>
              </w:tc>
            </w:tr>
            <w:tr w14:paraId="75E8379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8930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FC92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C58E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121*127*94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458B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8114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6E95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6642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19969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A48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F54C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22408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7403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21025</w:t>
                  </w:r>
                </w:p>
              </w:tc>
            </w:tr>
          </w:tbl>
          <w:p w14:paraId="7C3AFBC5"/>
        </w:tc>
      </w:tr>
      <w:tr w14:paraId="02E53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AAA9A1"/>
          <w:p w14:paraId="36618384">
            <w:pPr>
              <w:spacing w:after="0"/>
              <w:jc w:val="left"/>
            </w:pP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39A5304"/>
          <w:p w14:paraId="36418AC3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04</w:t>
            </w:r>
          </w:p>
        </w:tc>
      </w:tr>
    </w:tbl>
    <w:p w14:paraId="2996964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8FBE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619B51E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YQ28-325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4D3056F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3FC684CC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5D6A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41F2B"/>
          <w:p w14:paraId="6A392B4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7C73FDB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E7A2D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DBC1C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EE35F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FD3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E7E3C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C4E4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3D4D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6CA2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B602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C9775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8CB2D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88E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501A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B0E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204*79*71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F8F0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B83A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FD41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0A47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86BC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9EA7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2EFF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9765</w:t>
                  </w:r>
                </w:p>
              </w:tc>
            </w:tr>
            <w:tr w14:paraId="7A1A03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5E3C1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B7234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5E257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129*61*47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617CB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19E96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E9CF0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D1BB3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41830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53D88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C07D5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11835</w:t>
                  </w:r>
                </w:p>
              </w:tc>
            </w:tr>
            <w:tr w14:paraId="74D50B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586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YQ-02-03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2ECC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611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104*123*68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4024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2258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8E0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0F15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2D7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6E42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B76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12558</w:t>
                  </w:r>
                </w:p>
              </w:tc>
            </w:tr>
          </w:tbl>
          <w:p w14:paraId="35D60478"/>
          <w:p w14:paraId="7D1F633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0956E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E5948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4E99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53335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ABC4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64153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9F6DD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F085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Q0201-576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0594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F80D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初林/胡桃木饰面/暖杏驼/282*130*60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B4EA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28397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7BD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0B384A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D4ED0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Q0202-285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8BB19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B98A6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曦岸/环保绒布/烟青绿/215*86*69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126A6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22470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F84E1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38F821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85D9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Q0203-632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E0F6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061D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麦野/环保绒布/雾蓝灰/169*127*84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8F00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42585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D06B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3D06FF55"/>
          <w:p w14:paraId="7AEF48D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1BF8B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7E5E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D1444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9BC69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A1B25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5F7AE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B042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P0201416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C76A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休闲椅/金属喷砂脚/87*79*53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AB0B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9478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4601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9D3B5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25656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P0202738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6C45E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 托盘/热弯玻璃/170*72*59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98F3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13182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FB6D4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9752B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9E53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P0203150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34E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靠枕/热弯玻璃/72*43*72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3BFD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12638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CD8E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56CAAEAB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1B7A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B8898C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322CB99B"/>
                <w:p w14:paraId="4151E56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417FB36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3C07DE2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72FEC36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257DEAB3"/>
                <w:p w14:paraId="70C3BB7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4E8FBB9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2687A5E1"/>
          <w:p w14:paraId="2A23522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71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A405E"/>
          <w:p w14:paraId="54DFB0D5">
            <w:pPr>
              <w:spacing w:after="0"/>
              <w:jc w:val="left"/>
            </w:pP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AFD94D7"/>
          <w:p w14:paraId="1762717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05</w:t>
            </w:r>
          </w:p>
        </w:tc>
      </w:tr>
    </w:tbl>
    <w:p w14:paraId="07696D2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936F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6DA15E3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YQ26-332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78F200E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映山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29E2B2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3E91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5E41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9FE80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7C232E4E"/>
                <w:p w14:paraId="143D1BB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280054C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4BF7B91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0214A3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65047D2C"/>
                <w:p w14:paraId="241EA5E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64A92BB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胡桃棕</w:t>
                  </w:r>
                </w:p>
              </w:tc>
            </w:tr>
          </w:tbl>
          <w:p w14:paraId="2DE5A111"/>
          <w:p w14:paraId="7DF824BC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1232D"/>
          <w:p w14:paraId="6D9B1CE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3439BF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7DD45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F541A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D577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31FE9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89481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08B8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P0301956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469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 休闲椅/胡桃木饰面/104*52*66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AF22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10613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ADB1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C8534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6E53C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P0302499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30B30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 休闲椅/哑光岩板/104*80*45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E2DD2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10311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1F299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3E1D8005"/>
          <w:p w14:paraId="35634F4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28461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3A07B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54BF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19723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6F7F9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F9721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F63A4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9B12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Q0301-283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6D12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0C91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映山/再生皮革/浅咖灰/279*58*90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F04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21876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7AA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071750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92CB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Q0302-729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13ED2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EF236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木汀/微晶石面/炭黑色/266*128*66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FFFB4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12164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65C96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1586F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5BCC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Q0303-219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7D72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8F4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溪岸/环保绒布/岩砂米/146*141*65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633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24235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0889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75CBF7F1"/>
          <w:p w14:paraId="0229015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14FAC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F4EB0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9D60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D4F4E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176AB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4D45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6A361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60A88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6073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43330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24D65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028D3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4EE4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479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D260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193*139*66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8EF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AC07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43EC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95BD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2766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F917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E163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15399</w:t>
                  </w:r>
                </w:p>
              </w:tc>
            </w:tr>
            <w:tr w14:paraId="134824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293EA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EF693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51D3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87*110*93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34BE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14B1B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2EA7F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D823D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9D690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FDF08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FF0CB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16849</w:t>
                  </w:r>
                </w:p>
              </w:tc>
            </w:tr>
            <w:tr w14:paraId="0C0120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55ED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E70F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80BB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145*112*85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91E3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310D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3D0B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19571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35EA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BDE2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21443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6D32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22774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7938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20403</w:t>
                  </w:r>
                </w:p>
              </w:tc>
            </w:tr>
          </w:tbl>
          <w:p w14:paraId="728E8E45"/>
        </w:tc>
      </w:tr>
      <w:tr w14:paraId="61B4F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39B2DE"/>
          <w:p w14:paraId="41E4706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351B116"/>
          <w:p w14:paraId="124CD31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06</w:t>
            </w:r>
          </w:p>
        </w:tc>
      </w:tr>
    </w:tbl>
    <w:p w14:paraId="1C5D394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1C8A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A1EC18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YQ27-339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49D21E6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木盒 模块沙发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E96F4B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99F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569A2"/>
          <w:p w14:paraId="0A331BA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47F8F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33500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1277B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C9339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CC602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C4CED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A804E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93CE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Q0401-188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BDD7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7635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曦岸/胡桃木饰面/浅咖灰/284*62*52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7873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40107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F762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DDDEE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65672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Q0402-488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8AD0E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888D9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云弧/高密织物/浅咖灰/134*58*91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03873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21399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75E5D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0CF60E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A2F4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Q0403-318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929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079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月湾/烟熏木皮/烟青绿/302*102*43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063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27002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CB5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15A302DC"/>
          <w:p w14:paraId="0A12D12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7C505B8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CCEDF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774A8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DA092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2492A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905D0B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1EB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P0401960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5C83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 餐椅/热弯玻璃/166*57*41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176C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10765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78AF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2316FB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D1E54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P0402523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DBB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 茶几/复合科技皮/124*94*68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CF79C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4431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D8F2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43DC3C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5C95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P0403932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9453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储物凳/环保绒布/86*54*55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8CCA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5614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84E6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69015435"/>
          <w:p w14:paraId="5B5E977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4D7EE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28385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1D826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1E20C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973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8BC68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898FB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DDFFB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AA76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09E6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B59CF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CDAF1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0949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ABA1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40F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181*133*56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13E8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5981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147C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5EE9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55DC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D8D2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7042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3389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D034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7563</w:t>
                  </w:r>
                </w:p>
              </w:tc>
            </w:tr>
            <w:tr w14:paraId="24D6C8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B913E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3432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C8DC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120*99*42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ADB6B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1D2F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7076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10787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F8F52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26994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565A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0DFB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6788</w:t>
                  </w:r>
                </w:p>
              </w:tc>
            </w:tr>
          </w:tbl>
          <w:p w14:paraId="46856745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F06BF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E03EC9B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12A87502"/>
                <w:p w14:paraId="0C0930B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35B04B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00B4BF9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4FE290C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2F164B0C"/>
                <w:p w14:paraId="13E167E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2A3E0D8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27CA5403"/>
          <w:p w14:paraId="5E6A3FF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010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94FA69"/>
          <w:p w14:paraId="0D65EBD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E587217"/>
          <w:p w14:paraId="2FB3255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07</w:t>
            </w:r>
          </w:p>
        </w:tc>
      </w:tr>
    </w:tbl>
    <w:p w14:paraId="7ACB2A1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9637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26ABCD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YQ28-346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B9BACF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7617B1C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5230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D4E9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D5612A6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4EB5E1C5"/>
                <w:p w14:paraId="7A80BC5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6D60C82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4748A7A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75B2447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1B03BBB1"/>
                <w:p w14:paraId="56D2493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7C6255D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7877F270"/>
          <w:p w14:paraId="6B8D8C0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E6170"/>
          <w:p w14:paraId="0A92BB1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76CF3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F7B2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B446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BB769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2DDA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C8D74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FEECB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A301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219E1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1D5A6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B44B6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CD0C0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1956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4403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A915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169*78*84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731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734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0492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1DBC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AA56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F700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A379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7871</w:t>
                  </w:r>
                </w:p>
              </w:tc>
            </w:tr>
            <w:tr w14:paraId="4861B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0FF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2B24F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10D8D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183*74*44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4D12E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1000E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F9626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81A2D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C733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1B3ED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117F1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9349</w:t>
                  </w:r>
                </w:p>
              </w:tc>
            </w:tr>
          </w:tbl>
          <w:p w14:paraId="13A037BF"/>
          <w:p w14:paraId="16EE163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192B49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5C7FA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DEB9C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C1F6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CCD36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83993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F7278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0EFC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Q0501-334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6B39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765D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朗屿/哑光岩板/云雾白/154*95*50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29AB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41613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6FA0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6FEDF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582C0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Q0502-760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94D8D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389CE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云弧/热弯玻璃/炭黑色/156*57*61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3006A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32692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C9C66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30293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D452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Q0503-269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C144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B199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雾屿/金属喷砂脚/浅咖灰/289*132*75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3B66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826C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140159C5"/>
          <w:p w14:paraId="2BD2980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43E2ED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9CDE4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32C8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69661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8A5BA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5E3C0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8FFB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P0501592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CF26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 边几/金属喷砂脚/123*70*56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28F8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5012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648B53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11F8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P0502118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FA77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 餐桌/烟熏木皮/50*87*58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B4066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8232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5005F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590FFD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A8D6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P0503285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069D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 托盘/微晶石面/47*68*38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53D5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13721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A88E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64CF8375"/>
        </w:tc>
      </w:tr>
      <w:tr w14:paraId="50574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55A42D"/>
          <w:p w14:paraId="6ED80DA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7C18531"/>
          <w:p w14:paraId="71F7C0D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08</w:t>
            </w:r>
          </w:p>
        </w:tc>
      </w:tr>
    </w:tbl>
    <w:p w14:paraId="37C3032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B132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8A78D5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YQ26-353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D01898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珀岸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F93F51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E35D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3A454"/>
          <w:p w14:paraId="2949A28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31DBD9B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7F34E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FD489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A8FA7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D17C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17AC3B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B202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P0601816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1E57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餐椅/胡桃木饰面/69*52*72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58B1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10936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80D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713709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D453C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P0602555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B869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边几/金属喷砂脚/68*63*62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90F9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5492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B35A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F8AED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58C3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P0603469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A9E2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 餐椅/高密织物/56*77*48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1BD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12811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F828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635B6F54"/>
          <w:p w14:paraId="545D0F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4A313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7FF9B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A03D9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58F9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0BFEB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3AA5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6B01A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F87B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Q0601-647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2476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0C56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浅湾/再生皮革/烟青绿/172*86*76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EA1C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33861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D2B3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EF2BBA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A493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Q0602-485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8C4F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EA652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木盒/高密织物/月岩灰/305*141*71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7D84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17280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73345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023FD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4F9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Q0603-742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7A90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2FF6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棕榈/烟熏木皮/奶油米/130*103*68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236E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19023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93D1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33D5770E"/>
          <w:p w14:paraId="789D914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33505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AE0C0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5D565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6EFBD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654A1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33135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AD40A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7E9A3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D88E1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35C3F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F5791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BDDEC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664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173F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E4C0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144*74*79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3FAC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640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A361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4DA3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72B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301A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C114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16071</w:t>
                  </w:r>
                </w:p>
              </w:tc>
            </w:tr>
            <w:tr w14:paraId="64AE0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94FC4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F178C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D559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117*112*74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E1FBA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E9904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A9855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1207F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C0BE5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DAE1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15F42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20277</w:t>
                  </w:r>
                </w:p>
              </w:tc>
            </w:tr>
          </w:tbl>
          <w:p w14:paraId="0C9B9C55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2C049">
            <w:pPr>
              <w:jc w:val="center"/>
            </w:pPr>
            <w:r>
              <w:drawing>
                <wp:inline distT="0" distB="0" distL="114300" distR="114300">
                  <wp:extent cx="3886200" cy="15970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5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03D3C6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5134C1C"/>
                <w:p w14:paraId="19548E0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2780C44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699D123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B9EB58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07E05C18"/>
                <w:p w14:paraId="7485B1C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4B245EC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浅咖灰</w:t>
                  </w:r>
                </w:p>
              </w:tc>
            </w:tr>
          </w:tbl>
          <w:p w14:paraId="2CAC65B9"/>
          <w:p w14:paraId="5D520679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9F1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45F4A8"/>
          <w:p w14:paraId="4B6194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B474E16"/>
          <w:p w14:paraId="4769085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09</w:t>
            </w:r>
          </w:p>
        </w:tc>
      </w:tr>
    </w:tbl>
    <w:p w14:paraId="43D4914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69E6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10B1CA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YQ27-360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FF2788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曦岸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3EB3E17D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A1C7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A4BC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EC07B5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56A81571"/>
                <w:p w14:paraId="60B7C9E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5D55CD9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35CCD0F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73C884E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1DF07096"/>
                <w:p w14:paraId="39679BC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6354363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6F0E1BFF"/>
          <w:p w14:paraId="2893CCE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8E82C"/>
          <w:p w14:paraId="742ECED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7EBC9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5D825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2CB25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20B6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0F306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CA013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1D1D2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56C0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Q0701-494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AAAD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E0FC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森序/胡桃木饰面/岩砂米/89*66*65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65F2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33175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85CB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0F651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C5749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Q0702-366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820F1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07B35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序章/微晶石面/米陶灰/291*127*45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9900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19163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C0A3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E0CA2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B152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Q0703-762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014E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6934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森序/复合科技皮/胡桃棕/181*61*52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BB20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6468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25E6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0BE1B78B"/>
          <w:p w14:paraId="7220C05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81ED9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3814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0F8AE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34939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C0B77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817AC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89FD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P0701935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6CD1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储物凳/哑光岩板/75*76*55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BCFE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11088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E5F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48A410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CC60C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P0702829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19411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边几/复合科技皮/93*63*42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1354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10882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EDF91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7BE42E6"/>
          <w:p w14:paraId="1EB48F3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A5CD0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A250A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9D4F0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CCE5B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FB43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D412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1F40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E48FD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C1AE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FD27A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2D9F6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EC89E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3C88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8729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06EF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146*125*67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138F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7402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CFED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CED5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D5DD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5E3E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3B5C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9715</w:t>
                  </w:r>
                </w:p>
              </w:tc>
            </w:tr>
            <w:tr w14:paraId="154795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6B1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2BFF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6CD7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184*94*74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E78B4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E74D9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7077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AB12C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3CE73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E4DAE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D122E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10244</w:t>
                  </w:r>
                </w:p>
              </w:tc>
            </w:tr>
          </w:tbl>
          <w:p w14:paraId="375B2B42"/>
        </w:tc>
      </w:tr>
      <w:tr w14:paraId="0FFBF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A193B0"/>
          <w:p w14:paraId="7764763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FCCE56A"/>
          <w:p w14:paraId="37811CBD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10</w:t>
            </w:r>
          </w:p>
        </w:tc>
      </w:tr>
    </w:tbl>
    <w:p w14:paraId="2842EE3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819F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449807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YQ28-367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CCBAF4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木盒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700F75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7ED2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B4B35"/>
          <w:p w14:paraId="6B939A8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6334D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98206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A2E5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0ED0F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B50EC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DFB6B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733D7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4EF59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E52B5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74815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F0C7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786DF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468A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2AFE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0EB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173*69*67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D979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CF2D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8D5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0CA7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0071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17F0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8B61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6920</w:t>
                  </w:r>
                </w:p>
              </w:tc>
            </w:tr>
            <w:tr w14:paraId="36D586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7C82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4D53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D2E36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75*147*53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0FDF1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B36E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41A61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3F7A9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54AA6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5C5F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33346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9689</w:t>
                  </w:r>
                </w:p>
              </w:tc>
            </w:tr>
          </w:tbl>
          <w:p w14:paraId="3A826E40"/>
          <w:p w14:paraId="5225E6B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D9CF29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4DCC1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FC729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7AD2A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9548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DD79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40809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006D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Q0801-605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6DF4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C1AD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木盒/烟熏木皮/松露棕/288*63*62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23D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30366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53DD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6C5698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E16A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Q0802-796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2B1B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D9516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朴作/热弯玻璃/奶油米/102*118*95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99890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40470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F30B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B5CD5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6761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Q0803-715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C0F6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0A8F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禾栖/复合科技皮/松露棕/218*59*69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92E1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17229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AD7F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59268C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91A5E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Q0804-712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3E8D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9AD87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映山/环保绒布/浅咖灰/222*100*92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1579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34014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0515E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3AFD3DDF"/>
          <w:p w14:paraId="25D02E2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1D56D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8906A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CE4E8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616C8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F71C3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9637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0AA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P0801738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912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边几/金属喷砂脚/136*81*67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5034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10099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0DEF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0B12B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C260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P0802173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880B5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储物凳/金属喷砂脚/180*58*68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D0C3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12884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B025C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F6471D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494F8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0A1790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441DC27E"/>
                <w:p w14:paraId="488D8CB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2B184AF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74487E9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16515AE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2DAF93AA"/>
                <w:p w14:paraId="52C0B5C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60C17D4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7344ABE0"/>
          <w:p w14:paraId="6C9FE74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EE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B32C75"/>
          <w:p w14:paraId="5516BE5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12E1260"/>
          <w:p w14:paraId="400C032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11</w:t>
            </w:r>
          </w:p>
        </w:tc>
      </w:tr>
    </w:tbl>
    <w:p w14:paraId="4253FCD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736F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15E3475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YQ26-374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3B154F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6D1DFEA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1D8D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7E77A">
            <w:pPr>
              <w:jc w:val="center"/>
            </w:pPr>
            <w:r>
              <w:drawing>
                <wp:inline distT="0" distB="0" distL="114300" distR="114300">
                  <wp:extent cx="3886200" cy="155511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6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7D580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ABF6A8B"/>
                <w:p w14:paraId="7DEEAE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4CC9EC4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7BE4931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EDAA3B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457DB15F"/>
                <w:p w14:paraId="74CBBF1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3D21891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66E0817D"/>
          <w:p w14:paraId="3B5BD49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5A378"/>
          <w:p w14:paraId="701F98B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1D2EF5D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B2D02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37F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0C9D2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3800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173CB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590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P0901152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E2F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托盘/环保绒布/153*50*46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1685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5344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C878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9C91D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D6070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P0902398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6136F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餐桌/复合科技皮/61*89*60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D0D1B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2906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D550C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31E1162"/>
          <w:p w14:paraId="5BCFCC5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46BB8A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706D1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3276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2F33D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0B363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B12C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90974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17B1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Q0901-863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3E48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1AF5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初林/高密织物/浅咖灰/313*81*63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58D1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23587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73D9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9C6B9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5A34D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Q0902-948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B595D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05A8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珀岸/再生皮革/炭黑色/94*103*92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671A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38805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27E9F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1E2F0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31AE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Q0903-144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4D12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B437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环屿/高密织物/胡桃棕/80*70*86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5519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17648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87A0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11349417"/>
          <w:p w14:paraId="7B7A170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71B27C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8833C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A93C4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B6BF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A6AA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03E1B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0143D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3714B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11245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99D1C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6F878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2C1F0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55C0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DC77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25BF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83*92*71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344E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5222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A7F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5459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AA96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5600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B80F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5906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F393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6144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B051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5B64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6602</w:t>
                  </w:r>
                </w:p>
              </w:tc>
            </w:tr>
            <w:tr w14:paraId="07465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7BEA2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8B8FA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5A259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108*92*83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442B5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8D87E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0CBAE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D5E7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5170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FBCD8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4B170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8168</w:t>
                  </w:r>
                </w:p>
              </w:tc>
            </w:tr>
            <w:tr w14:paraId="2EAD4C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B0D3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YQ-09-03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AFAE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92E4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101*148*61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C4B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8C2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C612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9EAC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CABC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796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3E3B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8812</w:t>
                  </w:r>
                </w:p>
              </w:tc>
            </w:tr>
          </w:tbl>
          <w:p w14:paraId="62680747"/>
        </w:tc>
      </w:tr>
      <w:tr w14:paraId="23C63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3D354D"/>
          <w:p w14:paraId="1A323851">
            <w:pPr>
              <w:spacing w:after="0"/>
              <w:jc w:val="left"/>
            </w:pP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47A1CE2"/>
          <w:p w14:paraId="43781670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12</w:t>
            </w:r>
          </w:p>
        </w:tc>
      </w:tr>
    </w:tbl>
    <w:p w14:paraId="728D8E5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59E1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258F4E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YQ27-381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902433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暖栖 岩板茶几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5346AB1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5626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3329D"/>
          <w:p w14:paraId="3C24EB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F5DE5AA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4A68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64BA7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1681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61D6D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99BAC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3978C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EDC2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Q1001-963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3288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2AC6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暖栖/再生皮革/月岩灰/205*96*42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6A4F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21483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D3E6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3961C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BE0F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Q1002-489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F5D86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D1F70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初林/哑光岩板/胡桃棕/170*103*64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4E54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23948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11DE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199D5A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A76C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Q1003-388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70B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BAF3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云弧/烟熏木皮/烟青绿/172*72*67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252F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20800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D4E3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3D324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D9D6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Q1004-748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BEEC0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320D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澄湾/复合科技皮/米陶灰/140*72*50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80E09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25417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B344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10345D9C"/>
          <w:p w14:paraId="3C36AF0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50154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DE12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F5298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851A0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AACD3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E62F7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FEBA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P1001768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8FAD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 餐椅/胡桃木饰面/160*67*66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3A07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40F6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2DA889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90C0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P1002132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7E3A4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靠枕/哑光岩板/102*66*51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36FD0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E3109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127760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413A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P1003483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7629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储物凳/高密织物/65*49*60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1F46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11349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B378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755D00FF"/>
          <w:p w14:paraId="224FBC2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78B21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4552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B1B8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7651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69AAF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27E40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BD8A9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95B2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390B0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50570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A2AD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0E337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EEE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A6E1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AE45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100*92*65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F561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EF61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D112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1D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61F6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889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DDAE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7663</w:t>
                  </w:r>
                </w:p>
              </w:tc>
            </w:tr>
            <w:tr w14:paraId="76A205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9F1B1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689B8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A7F0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114*80*66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E43F2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161A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7505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93F90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AFD3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2E91E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F7FE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9354</w:t>
                  </w:r>
                </w:p>
              </w:tc>
            </w:tr>
          </w:tbl>
          <w:p w14:paraId="3E78DE9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32EB4">
            <w:pPr>
              <w:jc w:val="center"/>
            </w:pPr>
            <w:r>
              <w:drawing>
                <wp:inline distT="0" distB="0" distL="114300" distR="114300">
                  <wp:extent cx="3886200" cy="153924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17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382EF4F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17B26B2B"/>
                <w:p w14:paraId="1D1B84B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FD07E4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ADA38F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7BAFF42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6D5E1F30"/>
                <w:p w14:paraId="2B00EB3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21ECBB0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3028F269"/>
          <w:p w14:paraId="509BFA31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EF7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875F44"/>
          <w:p w14:paraId="0DE1CA5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141CF6D"/>
          <w:p w14:paraId="15E0AFE3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13</w:t>
            </w:r>
          </w:p>
        </w:tc>
      </w:tr>
    </w:tbl>
    <w:p w14:paraId="0064227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20C9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0109E91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YQ28-388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2C21ABF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南枝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032E194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5212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151EC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FB5B3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232DC533"/>
                <w:p w14:paraId="7876F54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61C4722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12C7794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165872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3EED8EE6"/>
                <w:p w14:paraId="5823968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5F0D16A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42516B4A"/>
          <w:p w14:paraId="0830E41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95D66"/>
          <w:p w14:paraId="1F9DBE4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C9C9F7E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9915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6D075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4513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DBE3E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C0D44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723D1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FCCC4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6C796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5A259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01DCA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530DA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C86B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426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E3EF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120*124*50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F61E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79F1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202A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7A3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51F9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BB97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F1C9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13317</w:t>
                  </w:r>
                </w:p>
              </w:tc>
            </w:tr>
            <w:tr w14:paraId="31E081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FB5A3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F3A1F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8809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197*58*78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E6CB5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96386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A77FC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D90CB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D91FF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07A74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C775E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12627</w:t>
                  </w:r>
                </w:p>
              </w:tc>
            </w:tr>
            <w:tr w14:paraId="147107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6C59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DA17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BA70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141*110*71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EF2C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09EA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49F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4EC2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E2FC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74A9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420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12503</w:t>
                  </w:r>
                </w:p>
              </w:tc>
            </w:tr>
          </w:tbl>
          <w:p w14:paraId="0B0DDCB6"/>
          <w:p w14:paraId="52800B9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52D0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99135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497CB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53F2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AD38C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BE03D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A4E33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5BE3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Q1101-442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B896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F2D9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素岩/胡桃木饰面/浅咖灰/87*63*74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F048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11386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8D56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7F7914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D9C4A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Q1102-230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284F1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A7373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逐光/微晶石面/松露棕/84*142*38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7B1E7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19038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3FB60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34B4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B769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Q1103-173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6F5A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4661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木汀/微晶石面/炭黑色/98*127*78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7DDA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17996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FD6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A1D3E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5112D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Q1104-396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318B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1D629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松屿/烟熏木皮/暖杏驼/83*107*86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3E1E0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12233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CC98A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5036EC24"/>
          <w:p w14:paraId="6294D19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8A743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7DF97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BDC76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394D2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4E10A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43EE8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C4AC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P1101798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6CD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边几/再生皮革/164*91*67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D1C2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4321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3C7E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A6E7B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80C4E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P1102759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BFF81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餐椅/胡桃木饰面/93*86*44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B5F0E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8693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C13B9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0F0124DA"/>
        </w:tc>
      </w:tr>
      <w:tr w14:paraId="268FD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41451A"/>
          <w:p w14:paraId="394CDE6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C26393C"/>
          <w:p w14:paraId="3D6CD4C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14</w:t>
            </w:r>
          </w:p>
        </w:tc>
      </w:tr>
    </w:tbl>
    <w:p w14:paraId="4B12336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9824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E8186D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YQ26-395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4770FE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木盒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C536A1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6A39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DDFBA"/>
          <w:p w14:paraId="179AA00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7225A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0FD3B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91D3F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844B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CE2AC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703A3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D3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P1201671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1DA7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靠枕/烟熏木皮/162*84*74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2EB4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5253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778B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D878B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9A64F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P1202690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4B8E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餐桌/金属喷砂脚/86*61*49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DAAB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54F32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2F6C431B"/>
          <w:p w14:paraId="6F98A8B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CE967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ECF9E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243DD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8A6B0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CDAF0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57795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5AEDC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4649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Q1201-645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7524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D544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朴作/微晶石面/松露棕/84*62*90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8030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40437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CD3D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694056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04677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Q1202-213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FF6FE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1D95F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云谷/高密织物/烟青绿/188*72*72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90060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26321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3E239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57AD0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63A3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Q1203-691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C2EA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4FC3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森序/胡桃木饰面/云雾白/209*65*63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870C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34025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DA6C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5A74A3E3"/>
          <w:p w14:paraId="5C1887C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D2C61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82D45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61511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B1291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48760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89C57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B8649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CA453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51C92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74E62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0313B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4863C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FF76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7870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7599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198*80*37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920E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76F5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0647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627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B5A6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6B09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D04E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15563</w:t>
                  </w:r>
                </w:p>
              </w:tc>
            </w:tr>
            <w:tr w14:paraId="3059FF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FF7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9631F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D07C5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180*62*69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ABA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D35B9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44AF4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C646B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3A80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5C14D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C0949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15508</w:t>
                  </w:r>
                </w:p>
              </w:tc>
            </w:tr>
            <w:tr w14:paraId="1DDCA2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EE9B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YQ-12-03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CE81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1DFC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179*63*60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56F3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9071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6B7E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6895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E8A3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193C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ED84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16858</w:t>
                  </w:r>
                </w:p>
              </w:tc>
            </w:tr>
          </w:tbl>
          <w:p w14:paraId="467FA5A0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7AA3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52D26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956A540"/>
                <w:p w14:paraId="090E3B5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0FCA2F0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9A9F89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EA6D59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1E985425"/>
                <w:p w14:paraId="1E7A6AE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DE2CDF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19F80534"/>
          <w:p w14:paraId="0587FC1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26C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472160"/>
          <w:p w14:paraId="3DCD56C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C3E4877"/>
          <w:p w14:paraId="04E8CA8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15</w:t>
            </w:r>
          </w:p>
        </w:tc>
      </w:tr>
    </w:tbl>
    <w:p w14:paraId="48372F8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D74C394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70365A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YQ27-402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07F46A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晴木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DFB7D6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3B8F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4A58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D3E25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1F2F364D"/>
                <w:p w14:paraId="68EA8F5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2063A9F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06BA0FD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4708FD6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4F4AF1C0"/>
                <w:p w14:paraId="53671AE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56DF6D5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4B7AB0B0"/>
          <w:p w14:paraId="4A9C1C6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4BCCD"/>
          <w:p w14:paraId="4FB2FD3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CCA1D1E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E45A5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DF19C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326D5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99A7F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9D7B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1A8BD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54A9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Q1301-253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DF36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4998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松风/热弯玻璃/奶油米/155*58*65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EBB7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12998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F3D0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5AAA3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1A0C8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Q1302-743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46E4C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0758A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棕榈/哑光岩板/松露棕/303*88*90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95DDA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36452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E0D4D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3BBAD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BD9A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Q1303-567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4C07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DFA3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棠境/金属喷砂脚/岩砂米/204*125*74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94EA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34943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5EF6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2EFB1D82"/>
          <w:p w14:paraId="0D43B55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EF06C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CDFD5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47D91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33EAC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8100B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6D87D8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ED5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P1301369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E92F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 托盘/高密织物/133*92*74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62D7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12604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FAF2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7579B7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4EFC5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P1302635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DE7BF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餐桌/环保绒布/90*58*48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4ECB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4435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E7F3E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EA4B6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044A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P1303233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8427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 储物凳/环保绒布/112*78*53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81D4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8355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CE1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6548FAC"/>
          <w:p w14:paraId="589ADF3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154BE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11FA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507E8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7591B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E934C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0DB52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A1776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ACAF9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6AAE2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D6828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8EA27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5FE0A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D691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1CC2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205C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110*110*83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536E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06A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6579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20FF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E5E5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6C3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237C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16515</w:t>
                  </w:r>
                </w:p>
              </w:tc>
            </w:tr>
            <w:tr w14:paraId="5A2AC6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D0D63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DF74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7B52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159*83*81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99257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33928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3810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83565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6779E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87D14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6F47D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21094</w:t>
                  </w:r>
                </w:p>
              </w:tc>
            </w:tr>
            <w:tr w14:paraId="25668B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F2E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AE4A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172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203*149*78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3E73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9132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1847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6962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9E41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BAA5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22366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3F7D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18552</w:t>
                  </w:r>
                </w:p>
              </w:tc>
            </w:tr>
          </w:tbl>
          <w:p w14:paraId="0FE97625"/>
        </w:tc>
      </w:tr>
      <w:tr w14:paraId="0CE20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AFCD25"/>
          <w:p w14:paraId="7153282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0EB5EF2"/>
          <w:p w14:paraId="633428F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16</w:t>
            </w:r>
          </w:p>
        </w:tc>
      </w:tr>
    </w:tbl>
    <w:p w14:paraId="5BCD219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E1AB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4006CE2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YQ28-409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059407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晴木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AF19FF7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7B75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E1536"/>
          <w:p w14:paraId="7E19B86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51579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2A5FD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7E7D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96D9E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8FDA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65B52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F04A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EF71E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F8853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E90E0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27ECD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8DBC7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E86A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D12A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0831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108*78*71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29FB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283D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6DF8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4276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4092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7A7F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808F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16966</w:t>
                  </w:r>
                </w:p>
              </w:tc>
            </w:tr>
            <w:tr w14:paraId="17CF81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94995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4B9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B63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140*79*36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40E7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11307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04E4D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F80DE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EDA08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40F5F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E3FC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18350</w:t>
                  </w:r>
                </w:p>
              </w:tc>
            </w:tr>
          </w:tbl>
          <w:p w14:paraId="47E53534"/>
          <w:p w14:paraId="5579E68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16EBF35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D1369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D1F39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B3713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814BB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96622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16C7B9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A56F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Q1401-245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6152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8CA1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朴作/再生皮革/松露棕/150*81*92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E73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31567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A247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BD372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12345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Q1402-717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5970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12048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晴木/高密织物/烟青绿/255*69*75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C9D1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30337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69D6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4E6348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31D4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Q1403-216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905A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A5A0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栖川/胡桃木饰面/烟青绿/129*89*66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96BF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19848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051B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29453DF7"/>
          <w:p w14:paraId="4C0A2EF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9B9FA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79961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95FA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908C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5E37A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D4785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487D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P1401128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D887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储物凳/高密织物/67*57*53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5517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F8F6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8CC79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E1B7D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P1402272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5DCEB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托盘/胡桃木饰面/68*67*66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4B0A0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13586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77211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397C6A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2084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P1403709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CECE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 托盘/烟熏木皮/169*69*63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A46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8781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552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4DCB5DA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8442D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3C529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7B52C223"/>
                <w:p w14:paraId="6BA2B39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5F7EE1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6090598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10E747B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30506947"/>
                <w:p w14:paraId="48665DC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5029471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5ED38E6C"/>
          <w:p w14:paraId="5210BB09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AD7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2ADDF6"/>
          <w:p w14:paraId="052FD07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CEEA785"/>
          <w:p w14:paraId="162A738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17</w:t>
            </w:r>
          </w:p>
        </w:tc>
      </w:tr>
    </w:tbl>
    <w:p w14:paraId="0BD8872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8ADE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79B7DB3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YQ26-416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1149CA8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棠境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06875CA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586E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C020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4E87D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02C36E4E"/>
                <w:p w14:paraId="1963317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2A7AC99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30E0EDB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697516D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3F8FAB97"/>
                <w:p w14:paraId="018BF82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523EBDB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2C89058B"/>
          <w:p w14:paraId="13CF8EF1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056EB"/>
          <w:p w14:paraId="7BA11DE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384F0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7A381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58469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B051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45287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C7D07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92A9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P1501825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4091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茶几/金属喷砂脚/106*47*57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EABB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9650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273B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139004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0DECE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P1502916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CCB8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 储物凳/烟熏木皮/133*54*49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9CD70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7667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94421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13324A8D"/>
          <w:p w14:paraId="7C5890C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F657B65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1C3CB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D920D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A92C4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60D0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8E13C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35D66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A271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Q1501-432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F6DB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6CAE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浅湾/微晶石面/岩砂米/227*113*91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0DE7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34450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7BD5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DA137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BF48D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Q1502-200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44233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A73A2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琥珀/金属喷砂脚/雾蓝灰/225*95*82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2A597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36705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0671C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4E4EAD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173F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Q1503-915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8376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E2F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雾屿/环保绒布/米陶灰/130*72*72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A6DB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16676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B806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370772D0"/>
          <w:p w14:paraId="05B3C12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0F6FF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CD7CB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75299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4B982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F85F6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31A52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B06AA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15D56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805D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3BCDF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F11BF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7946C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243E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404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1B8C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209*122*58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42F3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CA39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11103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C65F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9416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B21C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D961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42EE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10685</w:t>
                  </w:r>
                </w:p>
              </w:tc>
            </w:tr>
            <w:tr w14:paraId="5E0F7D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744B2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D0099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EF693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149*97*46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68D9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D97D6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221B4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228F9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F1CC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55A78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D0C32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14575</w:t>
                  </w:r>
                </w:p>
              </w:tc>
            </w:tr>
          </w:tbl>
          <w:p w14:paraId="745BC4FB"/>
        </w:tc>
      </w:tr>
      <w:tr w14:paraId="72821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DB6776"/>
          <w:p w14:paraId="7D4C008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E5F5C3D"/>
          <w:p w14:paraId="302694F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18</w:t>
            </w:r>
          </w:p>
        </w:tc>
      </w:tr>
    </w:tbl>
    <w:p w14:paraId="042CCE0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C7DC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62C749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YQ27-423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E08A14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南枝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5D46701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2E81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FF51E"/>
          <w:p w14:paraId="536FDAD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861FE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A7661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5D41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24A9B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C26CA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38915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B49F3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FA60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Q1601-125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8DE7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037A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棠境/热弯玻璃/烟青绿/136*56*56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DD8D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26100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F62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448F9A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7E530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Q1602-802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B7341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41160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晴木/烟熏木皮/米陶灰/282*83*76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C7EDF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22641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78A67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3C7D8B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3BA8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Q1603-277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E844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E445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晴木/再生皮革/雾蓝灰/196*131*78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740F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25762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2CD7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64D846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75859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Q1604-921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3A2CA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B8E0D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远汀/烟熏木皮/炭黑色/281*66*60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C50FA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40081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E0E4F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419D412A"/>
          <w:p w14:paraId="54148FE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CB90D6E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1EEE7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7CAE1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88532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4B172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EA2A1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7F27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P1601482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039D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储物凳/再生皮革/117*45*36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10C2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10710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0DBF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1CA197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CD57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P1602167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B9769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休闲椅/烟熏木皮/122*60*65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5F64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9472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6D5AC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1F0982F9"/>
          <w:p w14:paraId="3BC119D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B9158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449D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ADCB3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443CD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B83D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A34B1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5ACC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211AB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73287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BAA9D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6E95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2DAC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868C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4E4C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4760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200*143*96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469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5795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2238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6017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2073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6278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CF14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27F6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75BD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8106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7354</w:t>
                  </w:r>
                </w:p>
              </w:tc>
            </w:tr>
            <w:tr w14:paraId="25DFC6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E00A0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E7BA8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8EBCF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88*87*56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31DE7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D6B0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09CE7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FF5A1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E74D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7022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FF437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7154</w:t>
                  </w:r>
                </w:p>
              </w:tc>
            </w:tr>
            <w:tr w14:paraId="754364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2A77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BD35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E5AC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93*127*43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62B5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8FBA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28B6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C35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241D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6E44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D4E0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8522</w:t>
                  </w:r>
                </w:p>
              </w:tc>
            </w:tr>
          </w:tbl>
          <w:p w14:paraId="1068DCC8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61288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E9A40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5AF037BD"/>
                <w:p w14:paraId="03CB51F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1947834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2B64CAB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C35BC0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1283E422"/>
                <w:p w14:paraId="051AB40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7B5F03A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30041E89"/>
          <w:p w14:paraId="2F9E2E1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CF3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ABCAD6"/>
          <w:p w14:paraId="0ABA093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EC56133"/>
          <w:p w14:paraId="26CD21E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19</w:t>
            </w:r>
          </w:p>
        </w:tc>
      </w:tr>
    </w:tbl>
    <w:p w14:paraId="6E3D4FD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B2E7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E16A02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YQ28-430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4AA8F27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岚庭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526D13E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8201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E0DCC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6E50A4D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C3C952B"/>
                <w:p w14:paraId="79FFD5C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427F79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1C84DFD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1DCCDB8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7D654FCD"/>
                <w:p w14:paraId="03158F9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15758D7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08A39A77"/>
          <w:p w14:paraId="68FDA76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81D1E"/>
          <w:p w14:paraId="0C943B5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5A9B7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DAA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574D3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E9EC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C6819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B086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3214B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F5E9B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5A008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80F9C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5D09A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AE9FF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EB5B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3F1E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7774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87*97*62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1DDF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1DCA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F2A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F6F5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19DB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9155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54D6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7448</w:t>
                  </w:r>
                </w:p>
              </w:tc>
            </w:tr>
            <w:tr w14:paraId="32928F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0A6F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D1629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7B93E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191*139*74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917E3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EC1E9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1C2B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A83A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0955B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3CAC8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11151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6B6BB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9316</w:t>
                  </w:r>
                </w:p>
              </w:tc>
            </w:tr>
            <w:tr w14:paraId="774B58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E5B9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YQ-17-03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D4B2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C050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174*122*94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63B9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F3B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5D2D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9B6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287C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D336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F751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10248</w:t>
                  </w:r>
                </w:p>
              </w:tc>
            </w:tr>
          </w:tbl>
          <w:p w14:paraId="4299EF9D"/>
          <w:p w14:paraId="6D8687B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5CCD8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76E3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5FAB9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4A026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F3478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3FB57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4D142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C324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Q1701-563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0833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8420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琥珀/再生皮革/奶油米/170*61*68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4DE0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31491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A5DF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3CA359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538E0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Q1702-912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47539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F107E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曦岸/热弯玻璃/松露棕/222*82*53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EEEC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42496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0DE0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7BED72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4324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Q1703-179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6709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51C1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雾屿/烟熏木皮/岩砂米/271*132*91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735F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44601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1134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05196E47"/>
          <w:p w14:paraId="18B08CC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07C09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C20A5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49E80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5C2B7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7D25E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BF64E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3952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P1701688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8AA0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 储物凳/金属喷砂脚/126*50*57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9A9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3005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E4C5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6C463A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A075C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P1702578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9749F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储物凳/再生皮革/57*88*58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5E0FF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D83F7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4123698B"/>
        </w:tc>
      </w:tr>
      <w:tr w14:paraId="204C5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4B2AA2"/>
          <w:p w14:paraId="35E2162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157B348"/>
          <w:p w14:paraId="31F2369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20</w:t>
            </w:r>
          </w:p>
        </w:tc>
      </w:tr>
    </w:tbl>
    <w:p w14:paraId="1959C17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E375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57F189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YQ26-437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FF730C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星屿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FFE36A7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C62C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616C4"/>
          <w:p w14:paraId="599B531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42FB8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2ACAF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22FE1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678B7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2F1B3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D5E92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AB5A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P1801634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CD9C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 休闲椅/热弯玻璃/109*84*43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A97B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7189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DF39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C2AF0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C6DD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P1802619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93F6F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餐椅/热弯玻璃/96*87*59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85424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11734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4A31C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023579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5460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P1803325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EAD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 休闲椅/烟熏木皮/112*40*57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3F14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8687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40C5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7FA95D66"/>
          <w:p w14:paraId="5FE0596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84398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95765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55D77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5CD1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AD310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2E8B3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EF205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9DB9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Q1801-727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FAC6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EF54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雾丘/烟熏木皮/浅咖灰/233*145*57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E1EB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44397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C32E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27C03D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FB1B5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Q1802-408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AFC06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929FE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琥珀/胡桃木饰面/云雾白/206*142*88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7B65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16207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C9D0E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DF983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7C13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Q1803-331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CC2F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76BB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环屿/哑光岩板/炭黑色/211*116*74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DAC5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11992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E360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6F417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021BB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Q1804-326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AE0E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8AFA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棠境/胡桃木饰面/暖杏驼/282*139*72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C4DBA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38570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8F83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2E223903"/>
          <w:p w14:paraId="6BD5784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454A8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C1173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D1E05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454D6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FDC79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B0DE2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B012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7BBD7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59F50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5CFFE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65904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4B147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94F9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379B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E00F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176*74*53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7FDE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923C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3ABA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87BB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29FF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7CC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B385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10142</w:t>
                  </w:r>
                </w:p>
              </w:tc>
            </w:tr>
            <w:tr w14:paraId="74E7B9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37DF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DD6FA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3F68B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162*76*57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FC79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63637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D1F3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25CB9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62DD5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220D2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CDB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10493</w:t>
                  </w:r>
                </w:p>
              </w:tc>
            </w:tr>
            <w:tr w14:paraId="2EF0B6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AA21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71A0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6ECE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147*74*63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CECF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938E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59B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5284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8870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E841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20F8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13155</w:t>
                  </w:r>
                </w:p>
              </w:tc>
            </w:tr>
          </w:tbl>
          <w:p w14:paraId="5DB5D24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25BB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CE75E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DA61C26"/>
                <w:p w14:paraId="401C7A5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647A95E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0184F0B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13C7462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2FB03CF2"/>
                <w:p w14:paraId="1896D86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5C7C68B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13A3811B"/>
          <w:p w14:paraId="0A63F95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A07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BB45BC"/>
          <w:p w14:paraId="3FF0A86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16575F9"/>
          <w:p w14:paraId="1C067F34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21</w:t>
            </w:r>
          </w:p>
        </w:tc>
      </w:tr>
    </w:tbl>
    <w:p w14:paraId="63B2498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DDDA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152E019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YQ27-444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91ACD4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储物边柜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358AC9D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2546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6D53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B99F44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75AC08CD"/>
                <w:p w14:paraId="7228B82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767532B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2E92464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A33204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4EC665CC"/>
                <w:p w14:paraId="72D0457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30D60CD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胡桃棕</w:t>
                  </w:r>
                </w:p>
              </w:tc>
            </w:tr>
          </w:tbl>
          <w:p w14:paraId="1A48FCCF"/>
          <w:p w14:paraId="10B049B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EA853"/>
          <w:p w14:paraId="5D14CD9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4FAA4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264E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A77F4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C631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FF84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6A591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3A30C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ECF7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Q1901-230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5FA5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02FB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初林/金属喷砂脚/浅咖灰/293*68*87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7D05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28223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A40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587E8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E23E9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Q1902-143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BAB93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6BA28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漫谷/热弯玻璃/松露棕/315*80*45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A2127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43903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65735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92D7E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D145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Q1903-517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AB12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CE5D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雾屿/高密织物/炭黑色/84*67*75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46DF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35346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E8DA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53FFC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ACF8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Q1904-570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5DEF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150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月湾/复合科技皮/月岩灰/293*75*88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9B34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34177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19CE2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35CCC5D7"/>
          <w:p w14:paraId="1CD47D2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35F99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174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A0CF0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BC0C2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3D36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8D6DD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8B5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P1901207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9C08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 餐椅/热弯玻璃/80*48*76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7A30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10264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C04B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07EBC3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B886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P1902591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A1EB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休闲椅/环保绒布/167*78*43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185D1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10768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A89B8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4F57BCA"/>
          <w:p w14:paraId="4A6DCAB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B5296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68A08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5ECA5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495B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FB319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3456E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B0C18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E77D6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33975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788B1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CCC3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CF3D2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FCF5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3106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356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148*144*84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F47D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E709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618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7A9C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1C35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6556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F843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12361</w:t>
                  </w:r>
                </w:p>
              </w:tc>
            </w:tr>
            <w:tr w14:paraId="23EDD6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34502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BFA7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1A194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123*97*79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6446C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F59B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B8A5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3A6BA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323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64D8D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B2DCC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15327</w:t>
                  </w:r>
                </w:p>
              </w:tc>
            </w:tr>
            <w:tr w14:paraId="223B13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513F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YQ-19-03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A920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C1C1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188*66*65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03A0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4B9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3B61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53B4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E976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033A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99D6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17375</w:t>
                  </w:r>
                </w:p>
              </w:tc>
            </w:tr>
          </w:tbl>
          <w:p w14:paraId="4543C712"/>
        </w:tc>
      </w:tr>
      <w:tr w14:paraId="787AF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FC234E"/>
          <w:p w14:paraId="0C4C8DA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885F59F"/>
          <w:p w14:paraId="1599B34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22</w:t>
            </w:r>
          </w:p>
        </w:tc>
      </w:tr>
    </w:tbl>
    <w:p w14:paraId="0955E35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6AEF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06999AE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YQ28-451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0E5201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云谷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9A8738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13D1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99909"/>
          <w:p w14:paraId="64DCAF3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D312A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F8D9B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D5C28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0AD1D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38FF3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C5D0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86229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38503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25A74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A1BC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2B2D6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8E976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89B6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A1DD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C277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202*120*61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004B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1F26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03DA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F12A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21DD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DE3A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93A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7966</w:t>
                  </w:r>
                </w:p>
              </w:tc>
            </w:tr>
            <w:tr w14:paraId="66DE9A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B90AF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5B1F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66E92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216*89*38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01DBC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D1C6C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25A1F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7B07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3A86D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5912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FCEA3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9713</w:t>
                  </w:r>
                </w:p>
              </w:tc>
            </w:tr>
          </w:tbl>
          <w:p w14:paraId="31D5F1F5"/>
          <w:p w14:paraId="7810D6B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7B9DD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C6B37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C50F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F7B1F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78FF1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A9E18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8AB81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4D0F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Q2001-205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7CA0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3A9D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棠境/烟熏木皮/浅咖灰/256*87*48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9683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13387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78DE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E2E01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27F37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Q2002-393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2023F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9A2D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素岩/热弯玻璃/胡桃棕/140*62*38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D7DAF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26623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6A81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0786A2A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5F02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Q2003-260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920E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CF76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朴作/复合科技皮/奶油米/194*74*78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756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24721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FF25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57C73B79"/>
          <w:p w14:paraId="518085B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CE600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34C61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8575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1BA4A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ECF0A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AE194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BA50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P2001538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267E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餐桌/微晶石面/75*84*44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EA13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11865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9BE2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6D954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2AAC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P2002276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D946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餐椅/复合科技皮/58*73*48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6F136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9291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0ABF1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1C464C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785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P2003788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9AC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边几/烟熏木皮/45*91*77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94B9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7128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0CA9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76E6998C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8A902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23C6E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7B9B46EB"/>
                <w:p w14:paraId="20E4C02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5F643D2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1E1D01D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7CF6D70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70ED9AC1"/>
                <w:p w14:paraId="45E8187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51569B8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17C74B6C"/>
          <w:p w14:paraId="78AF183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FE9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6A2E38"/>
          <w:p w14:paraId="47016A7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CD81087"/>
          <w:p w14:paraId="3471112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23</w:t>
            </w:r>
          </w:p>
        </w:tc>
      </w:tr>
    </w:tbl>
    <w:p w14:paraId="17865E9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8773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543A2D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YQ26-458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8BD94E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南庭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FE915A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9EDB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EF0C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9C8B2EB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FE24EC0"/>
                <w:p w14:paraId="150CEA5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57FAFF4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532FED9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7CCF7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729D63A4"/>
                <w:p w14:paraId="6658E6C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2509FEC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103D03E0"/>
          <w:p w14:paraId="3630318F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86DBF"/>
          <w:p w14:paraId="0ABA1C0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19E1D3F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82C22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EA4BD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CA482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262EC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A16DA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C632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P2101479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5D4C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餐桌/胡桃木饰面/105*90*36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CD9D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1692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7743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3214F1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75DEC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P2102856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DCB61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 托盘/哑光岩板/104*54*38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683C0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9330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2ABF3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2A10E4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693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P2103477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B11B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 休闲椅/金属喷砂脚/172*84*43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A648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13170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666B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91FF570"/>
          <w:p w14:paraId="45FA5A6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D81A4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0E5FF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2005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5AA07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97C7B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82CAA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D3B50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79EC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Q2101-878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A3E3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A260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松屿/高密织物/米陶灰/196*75*73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AF46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29767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3BB0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59116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6E595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Q2102-616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CBF5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3229A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云弧/再生皮革/雾蓝灰/301*85*42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7E2B8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19316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DDD1E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366A1B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4EC9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Q2103-809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2941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745F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映山/高密织物/松露棕/223*115*73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9F5D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33099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7522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7C42B6DF"/>
          <w:p w14:paraId="3FFD2B1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2C09098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0457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03B39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64C62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F8B59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6200E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DE08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4EBEE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A0F09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2EE5B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31F2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F9B79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BF40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5885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A6FF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203*86*72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0A56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6F55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EF55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22F6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1EB9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5B13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9EC9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9873</w:t>
                  </w:r>
                </w:p>
              </w:tc>
            </w:tr>
            <w:tr w14:paraId="3EFC80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2AC44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C5EE4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26DD7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212*137*43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F2E5E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BC0CF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6431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5B8EF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3635D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C03D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BA6E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10047</w:t>
                  </w:r>
                </w:p>
              </w:tc>
            </w:tr>
            <w:tr w14:paraId="4C42B7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0744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74D0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AE41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113*138*58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6D8D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11D1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F69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C3DB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7B82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978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D8A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12796</w:t>
                  </w:r>
                </w:p>
              </w:tc>
            </w:tr>
          </w:tbl>
          <w:p w14:paraId="63D94216"/>
        </w:tc>
      </w:tr>
      <w:tr w14:paraId="77631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EE7493"/>
          <w:p w14:paraId="17F8A58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D3CC4CC"/>
          <w:p w14:paraId="6DBAF8C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24</w:t>
            </w:r>
          </w:p>
        </w:tc>
      </w:tr>
    </w:tbl>
    <w:p w14:paraId="2D46379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E7BB820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6E67FB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YQ27-465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3494C21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麦野 脚踏凳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539704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B68A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C3DFD"/>
          <w:p w14:paraId="3277960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7A18C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A3C5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34943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7E66D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2F58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F9454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78B87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B39F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Q2201-877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D088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AE0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麦野/高密织物/岩砂米/148*61*58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F60C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18104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7BA1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6206DE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0680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Q2202-821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69157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E853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环屿/再生皮革/胡桃棕/305*57*75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2CF2E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24261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5AEC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25CFB9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DEDA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Q2203-551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3568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74F8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云弧/高密织物/胡桃棕/215*127*41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4B89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28805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A30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53C72FED"/>
          <w:p w14:paraId="0D2A0A4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9624A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C47C8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2AD59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1CC6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BB4F9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C2A7E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B1B2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P2201245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74EF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 储物凳/微晶石面/124*89*77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1CA7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10756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8D14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2FD9E9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B9CB6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P2202529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4FD7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 储物凳/微晶石面/57*61*70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DEEB9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79F96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339D1C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4D75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P2203676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A38C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 储物凳/微晶石面/146*82*47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698D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7047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0FD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3D27F26C"/>
          <w:p w14:paraId="66993F3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4B112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38704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9904B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12D73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E411E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8DE6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D07BD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E74D8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B219E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861A6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617DC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8FBF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7F5A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CE17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FC1D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119*79*37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9C91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32D7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A58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327A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AB3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7C48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5BBB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19062</w:t>
                  </w:r>
                </w:p>
              </w:tc>
            </w:tr>
            <w:tr w14:paraId="48479E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BB94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0C91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8BF24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159*80*57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CCFAC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634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0A51E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5D213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7B54E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3BBB9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21567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4076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18525</w:t>
                  </w:r>
                </w:p>
              </w:tc>
            </w:tr>
            <w:tr w14:paraId="685E87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BC78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YQ-22-03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0FA4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921F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118*114*38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F108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4A6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20626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E39D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21282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C3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22200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D6A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23274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359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24758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E083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19835</w:t>
                  </w:r>
                </w:p>
              </w:tc>
            </w:tr>
          </w:tbl>
          <w:p w14:paraId="3527564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846A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0ED31E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75BAE156"/>
                <w:p w14:paraId="3221367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43ED29A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65A988C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5AFD13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3EB9E4E4"/>
                <w:p w14:paraId="6B68AF2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5F5DB1D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7440DD34"/>
          <w:p w14:paraId="69AE886D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34A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B1B577"/>
          <w:p w14:paraId="59CB7BF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5F487F2"/>
          <w:p w14:paraId="1181A0AD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25</w:t>
            </w:r>
          </w:p>
        </w:tc>
      </w:tr>
    </w:tbl>
    <w:p w14:paraId="6342BF9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92B0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E96559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YQ28-472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4726DD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休闲单椅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C5CCC0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19F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86CD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69E87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225C999D"/>
                <w:p w14:paraId="07B06CE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1ED8C02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61EAA37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181B1AE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3468EB89"/>
                <w:p w14:paraId="7DA0B9B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6677440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2C29CD84"/>
          <w:p w14:paraId="4E861EF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ACC81"/>
          <w:p w14:paraId="2A2D5D1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F8BFE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B512F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7338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A80CD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B7CCF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BDC43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A91F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1242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B2ED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14FB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DBAB9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81D77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391F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601D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B965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79*133*59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D7E1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EF12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D92B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E32C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A68D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C675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2D5C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10102</w:t>
                  </w:r>
                </w:p>
              </w:tc>
            </w:tr>
            <w:tr w14:paraId="3E88FF8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4A095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4ACF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BF1A3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125*104*72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DC255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95AE7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CF09F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4B7F2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B3412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9E1E0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37DC7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10022</w:t>
                  </w:r>
                </w:p>
              </w:tc>
            </w:tr>
            <w:tr w14:paraId="2717D4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4350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32C3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29B4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142*142*98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4D50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2D1E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9A71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3FAC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570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2920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834A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12088</w:t>
                  </w:r>
                </w:p>
              </w:tc>
            </w:tr>
          </w:tbl>
          <w:p w14:paraId="2D7EDBAF"/>
          <w:p w14:paraId="41ED035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56E47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B810D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524E2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A6B5F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ACEE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C22E4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037DF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DF37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Q2301-953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5CE2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1C4D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云弧/环保绒布/胡桃棕/282*112*81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2E67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17127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91FD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03082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17DF8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Q2302-938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8E38C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94A89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松风/金属喷砂脚/烟青绿/288*121*50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F2AEA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13615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6C8F6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6D364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87B6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Q2303-220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169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AA76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澄湾/复合科技皮/浅咖灰/320*128*55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710E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29263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DEFC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4B67788"/>
          <w:p w14:paraId="4F81F78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C48CF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B0629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CF48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875F4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A2F3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5B952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9ACB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P2301253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CAFE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储物凳/烟熏木皮/161*75*49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261A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6158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738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98EE8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5977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P2302202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BDD8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边几/热弯玻璃/129*74*45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397BF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12202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C9A51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186AD4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7F28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P2303123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1DC2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餐桌/再生皮革/59*80*62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F349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8631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5F35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40B63E10"/>
        </w:tc>
      </w:tr>
      <w:tr w14:paraId="59D41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8D9012"/>
          <w:p w14:paraId="7F7E791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C1E1DE2"/>
          <w:p w14:paraId="1E4F184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26</w:t>
            </w:r>
          </w:p>
        </w:tc>
      </w:tr>
    </w:tbl>
    <w:p w14:paraId="33A2622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0000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53FB47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YQ26-479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0E3A5A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48AE195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0538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72EBB"/>
          <w:p w14:paraId="31C2B6D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0AC31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F048D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DCE1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405BF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9B16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C8F85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8DA7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P2401856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AFEF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 休闲椅/高密织物/52*73*46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3D85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10387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CB52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56B5C6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42B02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P2402797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9EE25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储物凳/高密织物/110*93*75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F8D28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4395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7C297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7356E590"/>
          <w:p w14:paraId="5F6ECE6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68A66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8BA03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F4F6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6DB63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7DD21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FC44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861A6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6E6C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Q2401-196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F8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5B56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远汀/再生皮革/岩砂米/160*98*95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E56A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10496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D52D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EA922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07B6F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Q2402-219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FAAAC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C79CF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晴木/哑光岩板/雾蓝灰/300*91*55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A7081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46053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2A21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2C57B8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54A1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Q2403-400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629C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0DEF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松屿/复合科技皮/雾蓝灰/280*74*79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0AC8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15876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A689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715D52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0C76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Q2404-611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891C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2E56C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晴木/哑光岩板/雾蓝灰/209*88*70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3B9C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21874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4E8C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0D869DCA"/>
          <w:p w14:paraId="38B2A2E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753DE3D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65E1B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79B36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DC2E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ED578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E031F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FF993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8AC61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904D3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074C5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1F359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72E06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5234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171E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372D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153*90*85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1C0A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094A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5E37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2809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D469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C3B6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5E84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7500</w:t>
                  </w:r>
                </w:p>
              </w:tc>
            </w:tr>
            <w:tr w14:paraId="10EEFF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8C98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97B28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64A0D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217*113*57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9C758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B7D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D789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EB0BD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CEF72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9A1C6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A24AC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8972</w:t>
                  </w:r>
                </w:p>
              </w:tc>
            </w:tr>
          </w:tbl>
          <w:p w14:paraId="2E0324A3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C475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4364CF4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487239A"/>
                <w:p w14:paraId="0E711B5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6C3B34B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7FA2F51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043C6CB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432F7672"/>
                <w:p w14:paraId="29BA11C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06ED66D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7CBC2B8D"/>
          <w:p w14:paraId="422F957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5FE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8DA43D"/>
          <w:p w14:paraId="17BFBA5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70138F8"/>
          <w:p w14:paraId="6FDFF96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27</w:t>
            </w:r>
          </w:p>
        </w:tc>
      </w:tr>
    </w:tbl>
    <w:p w14:paraId="0EC13BE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2DE6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0448DDB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YQ27-486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AC9C6E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远汀 模块沙发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4348ACA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1103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CC500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784AA6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42878A52"/>
                <w:p w14:paraId="435D242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6973549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0D978F6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6406EB8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2E64B463"/>
                <w:p w14:paraId="10D79D4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5B2DA26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胡桃棕</w:t>
                  </w:r>
                </w:p>
              </w:tc>
            </w:tr>
          </w:tbl>
          <w:p w14:paraId="4F3EA224"/>
          <w:p w14:paraId="43CB760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A0802"/>
          <w:p w14:paraId="1D78786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B7EA9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8520C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D678F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82A70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902C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E818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71A1E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E5A2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Q2501-218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A614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5B5A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木盒/复合科技皮/烟青绿/266*80*70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0BEC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28367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AD61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796646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CEE42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Q2502-681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8DD4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5F187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浅湾/环保绒布/月岩灰/106*136*81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EE2F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12745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DDF8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31B21F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9D81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Q2503-716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2AE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B6DE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初林/金属喷砂脚/岩砂米/253*75*77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7F67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38919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98FC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EAE16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D21FA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Q2504-192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D783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533A7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琥珀/高密织物/月岩灰/242*71*84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D1B7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ADFC9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B595583"/>
          <w:p w14:paraId="75F4BFC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B26D2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ADC02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26049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8571E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30EA0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FC10C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444F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P2501546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438F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边几/热弯玻璃/153*95*71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112E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9620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3C21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221183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6149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P2502518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CD956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休闲椅/再生皮革/171*58*46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804EE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63DD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0EEA27F8"/>
          <w:p w14:paraId="2244248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8F394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AA9A5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F5774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E878B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5294C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23D7F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43CBE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DF9EB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69BA2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5A53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46BB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D911B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9E50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8CD4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4898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147*104*67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92E1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6105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1269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6368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FDFA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6592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5AA5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4F9E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A7D8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49FD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6830</w:t>
                  </w:r>
                </w:p>
              </w:tc>
            </w:tr>
            <w:tr w14:paraId="44E14E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7B7EA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00AFF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7788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189*145*63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C4054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50984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4810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E6E16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4C69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8388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1FFD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5D3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7971</w:t>
                  </w:r>
                </w:p>
              </w:tc>
            </w:tr>
            <w:tr w14:paraId="4F46D8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DF6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YQ-25-03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AA84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7AF7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160*122*95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A0C6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0732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15D8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F46C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3C54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6F9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CE6C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9703</w:t>
                  </w:r>
                </w:p>
              </w:tc>
            </w:tr>
          </w:tbl>
          <w:p w14:paraId="4F50EA1D"/>
        </w:tc>
      </w:tr>
      <w:tr w14:paraId="180EF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A1E29D"/>
          <w:p w14:paraId="11E5A06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3296D1B"/>
          <w:p w14:paraId="3502629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28</w:t>
            </w:r>
          </w:p>
        </w:tc>
      </w:tr>
    </w:tbl>
    <w:p w14:paraId="5B909DB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49A8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3F91087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YQ28-493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7C306B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棠境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341B4C5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FDF3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6BA2B"/>
          <w:p w14:paraId="6FD0AAD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BA43F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9215E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D5BEC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20EB5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D4799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0E81F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F65E6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08DE1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037F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18CB9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653B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56587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6144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D88A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9D94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200*63*77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5933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FF0A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DE4D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36B0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3D28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101B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77F1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10289</w:t>
                  </w:r>
                </w:p>
              </w:tc>
            </w:tr>
            <w:tr w14:paraId="3366AA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0C77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DCE4E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17B3B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213*98*88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93EE3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69DF3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11732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FE0FE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54324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CFBE0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DB385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E530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12128</w:t>
                  </w:r>
                </w:p>
              </w:tc>
            </w:tr>
            <w:tr w14:paraId="29A5C6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53AB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A11E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140B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178*113*90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BD3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4F5C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6F10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8174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CEFF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3D92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81B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15972</w:t>
                  </w:r>
                </w:p>
              </w:tc>
            </w:tr>
          </w:tbl>
          <w:p w14:paraId="62090AE9"/>
          <w:p w14:paraId="4A4ABF5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EEBAE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76BCB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79C99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25A1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BEA39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09666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EE840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E6D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Q2601-177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1E80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215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珀岸/复合科技皮/炭黑色/301*109*76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6B24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43132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22CC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76F1A0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ABC00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Q2602-180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FAFC6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9154F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雾屿/哑光岩板/月岩灰/220*60*41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848A2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35130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88956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95022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8551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Q2603-498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FA91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70A4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松屿/胡桃木饰面/暖杏驼/106*107*88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FA02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9094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4901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367C52CA"/>
          <w:p w14:paraId="293A0C4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66575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EA2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2800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20E7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93D5A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EB4C3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B817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P2601236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9E86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 边几/金属喷砂脚/69*83*51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F98E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40C2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732265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06132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P2602499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A1DD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靠枕/微晶石面/133*73*66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16DC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12485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B191C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A33B5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19FA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P2603938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93F0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茶几/复合科技皮/47*73*43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BC2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12822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294A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65A59773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ABE4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05EF4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1BD4B665"/>
                <w:p w14:paraId="448F6B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7708E04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055CD3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00060E6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0E409CFB"/>
                <w:p w14:paraId="28A720A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4938678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42113689"/>
          <w:p w14:paraId="32E9D48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72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FB66DE"/>
          <w:p w14:paraId="16B703F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193D437"/>
          <w:p w14:paraId="0DF781A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29</w:t>
            </w:r>
          </w:p>
        </w:tc>
      </w:tr>
    </w:tbl>
    <w:p w14:paraId="28039D5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E7D7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C37728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YQ26-500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0544DCE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澄湾 岩板茶几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0053826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3CA5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591B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ADB43B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71BBB7D9"/>
                <w:p w14:paraId="70E2CF4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191631E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6EC3FEC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47BC351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0B765B4A"/>
                <w:p w14:paraId="0577A8C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4CB595E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4A4F0795"/>
          <w:p w14:paraId="7B02BD9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C9557"/>
          <w:p w14:paraId="41C6E72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558A2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D5AA6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7989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D41B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C15ED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0039C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1700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P2701752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7B57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 餐桌/热弯玻璃/170*92*40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DB50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14781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97D2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4CA5B4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CC97C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P2702550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FC10F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边几/微晶石面/151*87*39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7584F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13498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0872A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15CCB3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050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P2703765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9AEB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茶几/烟熏木皮/80*79*57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120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12662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8E9A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54FA2C38"/>
          <w:p w14:paraId="5546300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5F616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CA2C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4B1D1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8A9F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6AD77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DEB05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EA18D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0B4C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Q2701-221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8FFA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B887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月湾/再生皮革/烟青绿/215*65*48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0E5F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39041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8FA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FCEFC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4923F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Q2702-275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50B23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E13AC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松风/再生皮革/云雾白/246*56*66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C2B01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16853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9FC6A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5A7913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1762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Q2703-707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8FC3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8A60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初林/高密织物/浅咖灰/192*114*60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E618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6907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28AC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23B6F99F"/>
          <w:p w14:paraId="5912303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764B6C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C0D12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B1D81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110F5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4D915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A231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98EB7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0C36A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D11E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C07F5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9878E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91F1F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9464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E68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259A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170*101*76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BC8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2B69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2370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4DE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69A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231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DA8A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10786</w:t>
                  </w:r>
                </w:p>
              </w:tc>
            </w:tr>
            <w:tr w14:paraId="57968B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97C6D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F516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D0A6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135*129*80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FEB7F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511AF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3D8CB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BB00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1578F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585C8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6830C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15159</w:t>
                  </w:r>
                </w:p>
              </w:tc>
            </w:tr>
          </w:tbl>
          <w:p w14:paraId="0736458C"/>
        </w:tc>
      </w:tr>
      <w:tr w14:paraId="17E77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9DC3E1"/>
          <w:p w14:paraId="782474F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49E4C53"/>
          <w:p w14:paraId="062F2FD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30</w:t>
            </w:r>
          </w:p>
        </w:tc>
      </w:tr>
    </w:tbl>
    <w:p w14:paraId="4D2E7D7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E3F1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3650E6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YQ27-507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3F4693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松屿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039BC8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0B68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DCE7C"/>
          <w:p w14:paraId="7B2F60F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61C87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CAC66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C6D76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D2118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A422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78909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0C68B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EE90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Q2801-901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880E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2AB7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朗屿/热弯玻璃/云雾白/180*75*91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B437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15506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62C9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493431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0CD11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Q2802-312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0C17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EB3E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栖云/微晶石面/岩砂米/97*67*64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E4824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28772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6C6E7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C94B6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2D27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Q2803-965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CE7A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1862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云弧/胡桃木饰面/月岩灰/256*139*89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F3FD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25650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6A13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3871C4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4A02B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Q2804-358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06E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86AD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云谷/哑光岩板/岩砂米/83*91*78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4071B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24928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84589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F5BF712"/>
          <w:p w14:paraId="4D061E9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930DB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6AB3F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58DA0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AD10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0680D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C673E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8DC3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P2801133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9325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边几/微晶石面/87*52*59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BE7A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2908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8A6F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6B3009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98558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P2802998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E39C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 休闲椅/哑光岩板/141*91*52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DAF8D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445E4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EBD2A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524F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P2803867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DF4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餐桌/哑光岩板/124*89*73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C9EF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5119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B45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1281CE00"/>
          <w:p w14:paraId="32C69A5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3826C8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1A602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D9153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79257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FD4BA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86807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ED5C3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8637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FB667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507B2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5EF62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A0603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56E2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1D94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AFC3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189*95*65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CA29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6442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930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434A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84F1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AA4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5079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445E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6691</w:t>
                  </w:r>
                </w:p>
              </w:tc>
            </w:tr>
            <w:tr w14:paraId="59E408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D628A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F9D09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649D1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78*59*63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FAAA7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5FA35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0C3B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A3F2C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1DA1B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77DC9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0569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8873</w:t>
                  </w:r>
                </w:p>
              </w:tc>
            </w:tr>
            <w:tr w14:paraId="5AAD57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BAF5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FFD9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8CF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211*90*64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66E7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CE7D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9C10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7C15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3D60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3016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D096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10594</w:t>
                  </w:r>
                </w:p>
              </w:tc>
            </w:tr>
          </w:tbl>
          <w:p w14:paraId="60FFF7C1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91D7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70BD8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1BEBD434"/>
                <w:p w14:paraId="25CA27A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B7C356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46D98DA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1E6DCC8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6318392E"/>
                <w:p w14:paraId="3A53400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2851A61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3B4232EC"/>
          <w:p w14:paraId="151EA4C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2EF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19809C"/>
          <w:p w14:paraId="53C4D64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404D472"/>
          <w:p w14:paraId="003D1E4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31</w:t>
            </w:r>
          </w:p>
        </w:tc>
      </w:tr>
    </w:tbl>
    <w:p w14:paraId="7BF892D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88B9279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2E4B298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YQ28-514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B86BEA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雾丘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722A80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288E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1C23F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4AB88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03A5582B"/>
                <w:p w14:paraId="0BA40F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3DAC31A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2281066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305606D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4E6F6C47"/>
                <w:p w14:paraId="54038F7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30E2B51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0687FB2D"/>
          <w:p w14:paraId="7A047BC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04086"/>
          <w:p w14:paraId="10ACC4B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36D65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B3E5F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F1B3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445E5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57281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79329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1FF7A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62706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E66F2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7F7FD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2BDD8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2E749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8EE5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2BC1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25BA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174*144*86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6D36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F997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F24E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2A72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7EFA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01B8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D461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17496</w:t>
                  </w:r>
                </w:p>
              </w:tc>
            </w:tr>
            <w:tr w14:paraId="123F63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5BE3C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YQ-29-02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896A0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E3395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204*83*70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4C1AE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CC64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193CB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A1400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37171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BC517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F1C0D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19463</w:t>
                  </w:r>
                </w:p>
              </w:tc>
            </w:tr>
          </w:tbl>
          <w:p w14:paraId="367F889D"/>
          <w:p w14:paraId="32992B3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1C73F6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6C6D7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321E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E7DB9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9102A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D4BE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89C1E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C48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Q2901-425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BBFC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51B8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浅湾/热弯玻璃/炭黑色/281*115*71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CF2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16557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9B5F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88037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DC058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Q2902-894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1AFCA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AE59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映山/环保绒布/炭黑色/290*134*92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3AF4A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13390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62230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E30D4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DBA9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Q2903-496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B4E3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37AC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溪岸/烟熏木皮/云雾白/256*98*89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23DE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11274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5AB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410D1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FFF96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Q2904-527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A0B60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680A4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初林/微晶石面/雾蓝灰/152*134*80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6CDB6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17545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7CB26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3DBECE60"/>
          <w:p w14:paraId="1432FF4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20E99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E9A0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1E6BB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C376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FAE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DC304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8C1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P2901546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017E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储物凳/再生皮革/147*66*71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285A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5ADC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09B4B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C9772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P2902223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545A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储物凳/再生皮革/55*88*77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28E15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7260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EC143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12205B3C"/>
        </w:tc>
      </w:tr>
      <w:tr w14:paraId="3958A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774F3E"/>
          <w:p w14:paraId="4DAA6F0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FB2EF44"/>
          <w:p w14:paraId="77041D1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32</w:t>
            </w:r>
          </w:p>
        </w:tc>
      </w:tr>
    </w:tbl>
    <w:p w14:paraId="0C19E25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F6AA020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0636E7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YQ26-521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96C20A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雾丘 小圆几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42458456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6C1B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2CD12"/>
          <w:p w14:paraId="40F1A7D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66C80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5844C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6A368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1354D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1B327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F74BD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A41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P3001643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751E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 茶几/热弯玻璃/51*44*46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B80C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12530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A788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1FD758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19B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P3002788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93D7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靠枕/高密织物/147*41*51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FBFF3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11888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564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6A29274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157E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P3003728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DBE4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托盘/高密织物/116*80*71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4175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83B8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0C753632"/>
          <w:p w14:paraId="45960CA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BC010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8089A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94B8C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E653A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4561E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A465A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5CBCB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3542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Q3001-252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EDB4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FDDA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月湾/烟熏木皮/浅咖灰/209*65*46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5A28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23877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213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32DE1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00EAB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Q3002-442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EFE29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EDE77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栖云/微晶石面/奶油米/209*93*49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BBCE4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44140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6890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B7965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BE82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Q3003-310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7E0D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3356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朴作/胡桃木饰面/雾蓝灰/300*139*59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37F0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43912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0DC4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90EEA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6A43D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Q3004-189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D26C3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0695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青澜/环保绒布/雾蓝灰/146*116*54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7E256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24891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5486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7ADB4A21"/>
          <w:p w14:paraId="514C005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AA6BD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00F74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FBFDC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B2AA9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A676F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3E3FA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A1D2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CEFB6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6AEC4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1893C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31F48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77496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1852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F402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4AD4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167*96*87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92CC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896B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9686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B495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40E0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AFEC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C548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D76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11633</w:t>
                  </w:r>
                </w:p>
              </w:tc>
            </w:tr>
            <w:tr w14:paraId="1A0B2B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75CF9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527B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11FB8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190*105*55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F6F5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888B6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5031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1C33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26D0D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3C483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E65A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12514</w:t>
                  </w:r>
                </w:p>
              </w:tc>
            </w:tr>
          </w:tbl>
          <w:p w14:paraId="7263B311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E370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22802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46FC64C0"/>
                <w:p w14:paraId="34C8E21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3F33998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252B9D6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099487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4D7D1EFF"/>
                <w:p w14:paraId="1779C04C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EB6DAD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35F8B909"/>
          <w:p w14:paraId="7AEBAE7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62C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4C5578"/>
          <w:p w14:paraId="6D39A21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76D745F"/>
          <w:p w14:paraId="22F1982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33</w:t>
            </w:r>
          </w:p>
        </w:tc>
      </w:tr>
    </w:tbl>
    <w:p w14:paraId="036B672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5DBC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D6525C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YQ27-528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2BD599A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溪岸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E8713D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9D22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950C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18832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4BA34EBF"/>
                <w:p w14:paraId="6CA1B4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287255D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0EAFA7F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9FFF34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74BF5949"/>
                <w:p w14:paraId="0571EF5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12DAB00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28EB6EE7"/>
          <w:p w14:paraId="2CED2F59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F7A34"/>
          <w:p w14:paraId="112FD08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4ED25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3FE29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33BEF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BFC73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E7D79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21606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C9198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9F13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Q3101-270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4E08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1C1D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澄湾/再生皮革/云雾白/139*123*84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A776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38765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E32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55195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87B5C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Q3102-542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BF74D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8D4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映山/高密织物/松露棕/85*106*59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42F4E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20837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7FCB5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E0B8B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CCD9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Q3103-458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B3C8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5316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远汀/复合科技皮/岩砂米/133*82*64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696D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46030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8E22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E8ADA23"/>
          <w:p w14:paraId="08FCE68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D83D0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E144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F2424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9E1AB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27FA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BBE94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8608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P3101188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FF4B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 餐桌/哑光岩板/97*49*60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4315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2303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6ABF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77C1C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1F5EE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P3102438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FDF70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 休闲椅/热弯玻璃/155*86*59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D452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5269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9A382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3EA557D3"/>
          <w:p w14:paraId="5EC1D45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121DB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818F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C11E6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D6E41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75908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8508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E6E3A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7B81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86758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B9621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5D7CD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74105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567D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B01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605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165*147*97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0EDE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19A3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966B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350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C8B1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E687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179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6829</w:t>
                  </w:r>
                </w:p>
              </w:tc>
            </w:tr>
            <w:tr w14:paraId="44F968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20C4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27A0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5CD3B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172*94*94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02B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2155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F4B64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66856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3F5C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949A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3474F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9070</w:t>
                  </w:r>
                </w:p>
              </w:tc>
            </w:tr>
            <w:tr w14:paraId="6F78B1A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792D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550D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9389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120*72*65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5A4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9437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C327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CDB8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73DF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87A1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12700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1541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10589</w:t>
                  </w:r>
                </w:p>
              </w:tc>
            </w:tr>
          </w:tbl>
          <w:p w14:paraId="3200A064"/>
        </w:tc>
      </w:tr>
      <w:tr w14:paraId="46DD5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52086F"/>
          <w:p w14:paraId="6656B80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00D7A97"/>
          <w:p w14:paraId="6F89A46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34</w:t>
            </w:r>
          </w:p>
        </w:tc>
      </w:tr>
    </w:tbl>
    <w:p w14:paraId="4C0B5D0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2B4B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FD6EEB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YQ28-535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5E676C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朴作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FCBE3D4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D91B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AA355"/>
          <w:p w14:paraId="0716CD3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00367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B7F4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1C12B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2B4AB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47A22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6A6C9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3703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E9BF7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CB349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AE32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CF6D3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978AC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3C7B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98D2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1F05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194*83*89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D605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6811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E140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7107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CEDB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40F3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EDC7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D982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C51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7346</w:t>
                  </w:r>
                </w:p>
              </w:tc>
            </w:tr>
            <w:tr w14:paraId="055D16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A2F13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21DFF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5AABE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184*68*57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69CF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A83A9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963F4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88EE3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AB849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A16D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F523E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8267</w:t>
                  </w:r>
                </w:p>
              </w:tc>
            </w:tr>
          </w:tbl>
          <w:p w14:paraId="20256248"/>
          <w:p w14:paraId="6006FAA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A6215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5E203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36CCF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65972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01B51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997D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DB152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890A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Q3201-658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6B00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941C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暖栖/环保绒布/米陶灰/190*61*96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2CC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9390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CD6B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C2477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694E0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Q3202-481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6CC28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7FC82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暖栖/环保绒布/浅咖灰/266*118*48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6A2C0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45214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D2E4C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4DB42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491C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Q3203-426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A9AF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2F07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琥珀/复合科技皮/松露棕/277*59*75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717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27634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B28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0C436500"/>
          <w:p w14:paraId="59C4388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6C5BB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F7DC6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8E1E1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24574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18F0F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4019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5110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P3201813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EE07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 靠枕/热弯玻璃/147*93*54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D029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9479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01A5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24324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3D5F9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P3202235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7A47A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休闲椅/哑光岩板/159*50*41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C06E6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12F1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5871F3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C5C9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P3203703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0D8D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 茶几/烟熏木皮/82*64*39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F310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5315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8F52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4176B7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A41A4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6BB75771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64781BF5"/>
                <w:p w14:paraId="5682084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6C4269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5B78C3F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61EE43A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38669DE2"/>
                <w:p w14:paraId="494734E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7704BBD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1D43563F"/>
          <w:p w14:paraId="2546B8F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A36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C41CC5"/>
          <w:p w14:paraId="02F53EF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2C49E19"/>
          <w:p w14:paraId="309872F4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35</w:t>
            </w:r>
          </w:p>
        </w:tc>
      </w:tr>
    </w:tbl>
    <w:p w14:paraId="614DB7F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D54E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16131F6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YQ26-542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B5028F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栖川 模块沙发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9C5F12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F6CE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7619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A26F0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231236BF"/>
                <w:p w14:paraId="1DDCA8B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668A1C0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79B91F6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16D275F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2D53251D"/>
                <w:p w14:paraId="611F26F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52552BA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3668F464"/>
          <w:p w14:paraId="036E2C2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65733"/>
          <w:p w14:paraId="267BBF7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D62AC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EBA67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A6B44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F0C8F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2B856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BFE52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9ED1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P3301630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DCB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休闲椅/烟熏木皮/63*59*62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4DDD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7393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5803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7DADCB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07B4F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P3302351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A6E5D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茶几/微晶石面/116*60*71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AA0F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14120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3F0D6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6C687F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55E7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P3303769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4B2C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 茶几/烟熏木皮/99*44*59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D62D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63E1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03B7F267"/>
          <w:p w14:paraId="09BB6C3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D27C1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B0BAD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A48B7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C7E11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8ACDD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214B1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45F897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75E8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Q3301-645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3F51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BB5B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南枝/再生皮革/暖杏驼/214*139*57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91FD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46789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DB8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2CD08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5B81C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Q3302-518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1E9B0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76888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木盒/再生皮革/暖杏驼/303*135*85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FCF0D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47161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7D3C8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2B6AE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0D9C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Q3303-184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0D1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DEBB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松屿/高密织物/暖杏驼/80*62*64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0A99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26710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8F9A6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33EAD7E0"/>
          <w:p w14:paraId="481DC07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43936B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6B7BF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9741B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2FA6A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12106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64281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6BBCA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22AE5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0A0C9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82977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C86DD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6E341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54A8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5B35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3075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167*106*84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0D27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9818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5F90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10219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E60A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47F4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AD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459D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9D3F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10583</w:t>
                  </w:r>
                </w:p>
              </w:tc>
            </w:tr>
            <w:tr w14:paraId="392954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3EE97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F16B3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10419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132*59*95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F50DA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FF40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29F6A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47936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D1CBB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A564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95D7F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13169</w:t>
                  </w:r>
                </w:p>
              </w:tc>
            </w:tr>
          </w:tbl>
          <w:p w14:paraId="4D9E520F"/>
        </w:tc>
      </w:tr>
      <w:tr w14:paraId="1008E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742B82"/>
          <w:p w14:paraId="761E776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40DBF11"/>
          <w:p w14:paraId="0168C9E4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36</w:t>
            </w:r>
          </w:p>
        </w:tc>
      </w:tr>
    </w:tbl>
    <w:p w14:paraId="2D97C48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53B2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64B4CA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YQ27-549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397AD22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云谷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4AF958C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23D4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0EBB9"/>
          <w:p w14:paraId="6ABCA1F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ECA1F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98FF6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7823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78459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83C9E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70CE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C52A8A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A0BD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Q3401-718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854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3635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禾栖/高密织物/浅咖灰/168*133*38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0D26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18090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42CE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4995BA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3045C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Q3402-208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58525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ADAE6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森序/金属喷砂脚/浅咖灰/269*125*83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36420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11266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552AB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4EB85B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6FE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Q3403-290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3EFB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61C3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月湾/烟熏木皮/炭黑色/160*82*51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5829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39666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1B35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4A66C3E3"/>
          <w:p w14:paraId="42C88DA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D2F58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F578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68B861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7CB6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42419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6F71D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DBF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P3401934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AF66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餐桌/微晶石面/153*55*51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7885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14180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9BE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2902DA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A5C65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P3402302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FCC2D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边几/烟熏木皮/151*47*73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ECB3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6970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D61B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3922DA0"/>
          <w:p w14:paraId="4500AFF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C3533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3448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CB59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FD031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A605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7689C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4F2D9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FC919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3ADBA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3BFE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6ECF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50607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0FD6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581D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6834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174*97*84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59F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9F88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BA6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13168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3A6F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13714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18ED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75AC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C69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14417</w:t>
                  </w:r>
                </w:p>
              </w:tc>
            </w:tr>
            <w:tr w14:paraId="597126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3055A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0BB1D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7240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160*136*88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C0794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65A78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1076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1DAF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D3152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96A4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B5AAC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15081</w:t>
                  </w:r>
                </w:p>
              </w:tc>
            </w:tr>
            <w:tr w14:paraId="73E887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4F9D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YQ-34-03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22CC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8146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88*64*57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7267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88D8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D920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6A0E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86DB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593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FD1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16510</w:t>
                  </w:r>
                </w:p>
              </w:tc>
            </w:tr>
          </w:tbl>
          <w:p w14:paraId="09434778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CB42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9E73E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675ADD8C"/>
                <w:p w14:paraId="6B7E36C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3EA9DF4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1F48330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4E7963E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008BDDC7"/>
                <w:p w14:paraId="0728F9C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0067F5B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3603E7B8"/>
          <w:p w14:paraId="4A2237F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F01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23BDCE"/>
          <w:p w14:paraId="28DE8F4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2ED79BB"/>
          <w:p w14:paraId="7A6C807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37</w:t>
            </w:r>
          </w:p>
        </w:tc>
      </w:tr>
    </w:tbl>
    <w:p w14:paraId="7957EA8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784F71FB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78816AD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YQ28-556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62FDDC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南枝 休闲单椅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0BD3D3D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9748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84A3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2C70BF3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42491672"/>
                <w:p w14:paraId="3A893B9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3346947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96E491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2CF51F1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061DB649"/>
                <w:p w14:paraId="4B9D33B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2E3C5CB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089BB0EE"/>
          <w:p w14:paraId="194D3A6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F8D35"/>
          <w:p w14:paraId="23E4BB8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50837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32E2D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9460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E9B93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EE582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11E51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2DEBE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C1F0F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E2697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03D7B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E6AC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373D9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3FF5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BB04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86E4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88*119*90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B174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4A76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1790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226A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29E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19548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AC5D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C563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17848</w:t>
                  </w:r>
                </w:p>
              </w:tc>
            </w:tr>
            <w:tr w14:paraId="45B0D4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1DAB6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59414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F369B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145*78*72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D6940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10582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35860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19927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666F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20811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ABD41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21891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AF886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23209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BFFAD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18598</w:t>
                  </w:r>
                </w:p>
              </w:tc>
            </w:tr>
            <w:tr w14:paraId="393B94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C0B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YQ-35-03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5CA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8687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103*127*82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4936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A178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8FC5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19927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7812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7E3A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21861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1F2E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23217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6823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20778</w:t>
                  </w:r>
                </w:p>
              </w:tc>
            </w:tr>
          </w:tbl>
          <w:p w14:paraId="4E952BA5"/>
          <w:p w14:paraId="1C6C798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D13C6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88365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E227B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5F5A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CDA96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FE7CD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1575F3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EE76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Q3501-450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9442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0ACA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漫谷/微晶石面/米陶灰/147*131*87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5A26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39951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0490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7599BE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C8E17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Q3502-688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4AB9D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0BCDB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澄湾/高密织物/烟青绿/166*125*68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32295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14159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5ECEC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8A627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7A0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Q3503-506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66E2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DBEF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珀岸/环保绒布/炭黑色/254*55*54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A57F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22949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1447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3E37CC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0A6CF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Q3504-924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975CE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59BA0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云弧/再生皮革/烟青绿/100*67*45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FB14E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19841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2F67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04C94E9E"/>
          <w:p w14:paraId="5164334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14D42A4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2FE9B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D91B6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FA9BE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F3F55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6AADAA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5326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P3501948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B88E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休闲椅/复合科技皮/47*82*65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4780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10962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A903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054EC1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93921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P3502499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B48B0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储物凳/环保绒布/146*91*39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6BDD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14468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693EE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0954A8C0"/>
        </w:tc>
      </w:tr>
      <w:tr w14:paraId="0F731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215AEA"/>
          <w:p w14:paraId="2B33ACE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0039966"/>
          <w:p w14:paraId="4F838CB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38</w:t>
            </w:r>
          </w:p>
        </w:tc>
      </w:tr>
    </w:tbl>
    <w:p w14:paraId="6FD2BB8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150BD8F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ED81D3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YQ26-563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5B00DA8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漫谷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25072DF7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22E3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A783B"/>
          <w:p w14:paraId="3E1E7D5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86284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9B0CB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002D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616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560AA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B9BDE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84C3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P3601179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65DA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 餐椅/微晶石面/138*75*53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AEE0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11697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F92F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3153F7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7927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P3602501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E1F8C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托盘/微晶石面/133*88*61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9A931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6321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37CE8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024F3F93"/>
          <w:p w14:paraId="267CB49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464E067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C4364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CF814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6036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4D36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EFA7F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AFB6C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A1C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Q3601-646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4B5D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17BB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朗屿/胡桃木饰面/浅咖灰/127*117*83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E82E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30603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8D0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6B056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43413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Q3602-682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D67E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FF75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岚庭/复合科技皮/炭黑色/310*118*46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7FEE7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22936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D6165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C5C9E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DABE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Q3603-500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688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6A6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朗屿/环保绒布/奶油米/272*87*77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A55F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9923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F3B8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197011E5"/>
          <w:p w14:paraId="46E19A7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4D4F0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57BF9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299AA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5748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9C1D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496F2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ADBE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C198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8B713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83848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E8614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37700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39DB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ABE9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C837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214*90*41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296E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6FC9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7CFE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EAF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DDE3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64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9B9D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15502</w:t>
                  </w:r>
                </w:p>
              </w:tc>
            </w:tr>
            <w:tr w14:paraId="2F270A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6F473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04EA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B1889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186*84*50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D413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9DCBB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C2722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F7841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4CCA1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7FA3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6B6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21123</w:t>
                  </w:r>
                </w:p>
              </w:tc>
            </w:tr>
            <w:tr w14:paraId="6FEDC5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D990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E474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A704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160*76*85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EDAD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8177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0DFE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822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21225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A13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22325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BD64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23686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F545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19691</w:t>
                  </w:r>
                </w:p>
              </w:tc>
            </w:tr>
          </w:tbl>
          <w:p w14:paraId="0D04A26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190B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19E10C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7DBD554A"/>
                <w:p w14:paraId="22EBDE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5E67FF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10FCF56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BC8EDB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519EEAAA"/>
                <w:p w14:paraId="0994C22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CE5E26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6EEA21C0"/>
          <w:p w14:paraId="26431B3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B06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65AB82"/>
          <w:p w14:paraId="5A73F3E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8D7F882"/>
          <w:p w14:paraId="3117BCE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39</w:t>
            </w:r>
          </w:p>
        </w:tc>
      </w:tr>
    </w:tbl>
    <w:p w14:paraId="012A666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B8A5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2D1C8FC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YQ27-570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464A5D2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云弧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5C7F7A8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B2CE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49F6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A8EF2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33E6FE84"/>
                <w:p w14:paraId="26A2F71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087B2E5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2217916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0FE07AF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11BC9251"/>
                <w:p w14:paraId="1BC5B17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305C374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1F723CFE"/>
          <w:p w14:paraId="5FCD7751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60339"/>
          <w:p w14:paraId="3931E4D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590FB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B8152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DD3B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8558A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51F2E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C2F19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9954A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944A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Q3701-735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D7B1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F0A2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逐光/微晶石面/奶油米/188*111*47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90AA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10921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B62E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76D85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11F9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Q3702-543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ACB49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452BB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松风/烟熏木皮/暖杏驼/245*145*65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A49A3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47952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6C602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2B1B7E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5E60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Q3703-774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D90E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A657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琥珀/再生皮革/月岩灰/238*82*70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7E1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37492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280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3474D7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4408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Q3704-128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C1A9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D9C4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浅湾/金属喷砂脚/松露棕/261*129*52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E0AE5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9166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0A67F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37DD1770"/>
          <w:p w14:paraId="7B2DE56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D0FD4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8D2C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395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7A86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CBB1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62360C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019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P3701332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FDE7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 餐桌/再生皮革/100*87*55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D6FA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14554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0C9F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3A46D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9C45B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P3702246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AC691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储物凳/再生皮革/117*57*49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09E1D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10640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A2DF7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A0EE4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25E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P3703764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916C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储物凳/再生皮革/157*68*42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6E11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12022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04B3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BF1988C"/>
          <w:p w14:paraId="21D0864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7F1FD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F7F5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2B558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33147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EBF45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B6DD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AF5E6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628EA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AECB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4EB81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D37A0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35332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BB50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2A29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E29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145*75*49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45BE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10696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9419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11150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D45D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CBDA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24C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12603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51B0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746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10696</w:t>
                  </w:r>
                </w:p>
              </w:tc>
            </w:tr>
            <w:tr w14:paraId="1805B4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8D79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D48E2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0074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112*112*73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D8784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FA71A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11988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9D10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2D222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FE956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8E3C7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14440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FB402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13640</w:t>
                  </w:r>
                </w:p>
              </w:tc>
            </w:tr>
            <w:tr w14:paraId="74CC76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97BF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YQ-37-03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E8DA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3923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72*103*53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CD96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5CDD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E4A6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0956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0BF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C183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2FD8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14391</w:t>
                  </w:r>
                </w:p>
              </w:tc>
            </w:tr>
          </w:tbl>
          <w:p w14:paraId="713517CB"/>
        </w:tc>
      </w:tr>
      <w:tr w14:paraId="1D1DF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E93BF3"/>
          <w:p w14:paraId="28B6145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475A3C9"/>
          <w:p w14:paraId="14EEC78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40</w:t>
            </w:r>
          </w:p>
        </w:tc>
      </w:tr>
    </w:tbl>
    <w:p w14:paraId="149031D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2187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4C5733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YQ28-577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0AE5A6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琥珀 储物边柜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6AF3B82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BA84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FAFD1"/>
          <w:p w14:paraId="0D3F7F0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68F77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C4CDF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B4C51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3A647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D3DE8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441C6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3A12A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ADE43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1636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0F26A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9E278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83260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08D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9DC2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3836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134*72*83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F17B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63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FEFC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3F6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1CA3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0E0E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BAC3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13024</w:t>
                  </w:r>
                </w:p>
              </w:tc>
            </w:tr>
            <w:tr w14:paraId="4B94A3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B165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502E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4E435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92*73*85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B38E8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B267F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13956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1CB8B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8FCDE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5AD2E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8199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74F24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15035</w:t>
                  </w:r>
                </w:p>
              </w:tc>
            </w:tr>
            <w:tr w14:paraId="619E8E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92AD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BCC2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45ED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116*103*65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851F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2FA1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14724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7249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EBCE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8804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BAC9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8F12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15813</w:t>
                  </w:r>
                </w:p>
              </w:tc>
            </w:tr>
          </w:tbl>
          <w:p w14:paraId="33A718E7"/>
          <w:p w14:paraId="5D89805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4EB11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8719A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1235A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9558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85A9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7C12D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E3E0B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7DBC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Q3801-414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8E36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1CFE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棠境/哑光岩板/炭黑色/147*143*82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2BEE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19314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5F2B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FCD46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B7A55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Q3802-501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5A129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CBC55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轻舍/胡桃木饰面/奶油米/225*86*57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AF89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9611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C84F7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9BF7F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E015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Q3803-987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7B47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238F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轻舍/金属喷砂脚/松露棕/87*122*91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65E8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32613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5995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79838B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D455F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Q3804-157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2C19A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5C37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木汀/哑光岩板/烟青绿/193*139*42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A534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19254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E4702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3C4C7940"/>
          <w:p w14:paraId="15ED8C1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7413E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76B0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1C9E8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0865F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2D07F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E2424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57F6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P3801795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A913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休闲椅/哑光岩板/141*48*69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949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12558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B2AB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5CACE6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E559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P3802573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3C663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 餐椅/金属喷砂脚/109*81*37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26045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A82E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197593E5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BD83F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CB13DD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6D928F27"/>
                <w:p w14:paraId="523EFB4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3F027F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722BA9C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23BE98F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63D86B8C"/>
                <w:p w14:paraId="24E4B04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1888B71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77F6C909"/>
          <w:p w14:paraId="604CAB04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E1E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B1403E"/>
          <w:p w14:paraId="50B12A9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CB40945"/>
          <w:p w14:paraId="16650ED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41</w:t>
            </w:r>
          </w:p>
        </w:tc>
      </w:tr>
    </w:tbl>
    <w:p w14:paraId="465C86D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A3E8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5C3A89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YQ26-584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46CD08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朗屿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4C30591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A4D8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C9BF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F270E0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86CEC7B"/>
                <w:p w14:paraId="4C5F915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4B9729E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3C78680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3773A0F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3672B3C3"/>
                <w:p w14:paraId="189D9E2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338268A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烟青绿</w:t>
                  </w:r>
                </w:p>
              </w:tc>
            </w:tr>
          </w:tbl>
          <w:p w14:paraId="6A413A3A"/>
          <w:p w14:paraId="541239E5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CC365"/>
          <w:p w14:paraId="6A39752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4C944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47B9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D7D0D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DB8E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D867F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628C1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AA4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P3901534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AB61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 餐桌/烟熏木皮/63*63*36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F496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82C8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1FA432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3B480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P3902833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22337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托盘/微晶石面/176*77*55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2C67B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6843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52C93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1EEF2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0DC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P3903825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10B9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休闲椅/烟熏木皮/127*76*36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DE62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15110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093B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326CF769"/>
          <w:p w14:paraId="03727D7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49391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AA37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9DF26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08F1A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6BB1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C8165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F8C34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DAAF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Q3901-754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EBE0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435B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星屿/复合科技皮/烟青绿/177*95*89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83A0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28018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4C1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638991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D436E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Q3902-788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E502E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C9848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星屿/哑光岩板/月岩灰/190*64*49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D5DF0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29143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EA4F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FA68E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6E3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Q3903-891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80C6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32FA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轻舍/高密织物/炭黑色/287*115*70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1E99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14077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7381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31A75BF1"/>
          <w:p w14:paraId="177479F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456AE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5ABE7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030D0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0EA95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F05CF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34CB6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E80F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77898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8AA28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391E9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866BB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5E749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CCFB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5C20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3637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208*114*77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11C9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6925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83AA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BABB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21C4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7736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CEE1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C4B3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A6C7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7236</w:t>
                  </w:r>
                </w:p>
              </w:tc>
            </w:tr>
            <w:tr w14:paraId="66E27B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1F83E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YQ-39-02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19D37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28BDB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128*149*51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77AD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F6B65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E4BBC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00EA9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6724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10628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6BE6E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8795</w:t>
                  </w:r>
                </w:p>
              </w:tc>
            </w:tr>
          </w:tbl>
          <w:p w14:paraId="117C13ED"/>
        </w:tc>
      </w:tr>
      <w:tr w14:paraId="741A5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CC4A7B"/>
          <w:p w14:paraId="66501F1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97D3760"/>
          <w:p w14:paraId="55991996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42</w:t>
            </w:r>
          </w:p>
        </w:tc>
      </w:tr>
    </w:tbl>
    <w:p w14:paraId="741CAB5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96D2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29A5DE6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YQ27-591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459F105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E94172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B78C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FE62E"/>
          <w:p w14:paraId="4579B51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4EBF5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6D38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D8D7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E8BF3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89573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A84B2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D3D49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7C13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Q4001-403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AE15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21BB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云谷/再生皮革/月岩灰/309*71*41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2BBF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22345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F7E0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BCBD6D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099EB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Q4002-844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CB561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FEC8B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森序/哑光岩板/胡桃棕/160*69*54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CFFF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31258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C0ED5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A5E37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C8A28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Q4003-920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11B9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5CC7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雾丘/高密织物/炭黑色/304*61*91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8260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30628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92CF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A089F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6232D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Q4004-894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6320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BC286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素岩/哑光岩板/浅咖灰/121*121*57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C569D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28912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92536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1B10F95C"/>
          <w:p w14:paraId="54AEFC9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7C996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EEED1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76A18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DDB78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226B7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770FE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7727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P4001309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8D89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餐椅/微晶石面/177*44*46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687A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12563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D5C0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1960A0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4A31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P4002572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E1500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 茶几/环保绒布/122*47*48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A6ED7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6404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DF42D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116CAAC6"/>
          <w:p w14:paraId="4782417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B119F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8DFEB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6AAF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EC828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11E7D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6967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3E355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568E3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DC2D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06AD1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D4DFC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391C8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94AA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8F2E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5A5B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184*71*89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BD36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8FAE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C04E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FDBE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16722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33DB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FBBE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CD75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18723</w:t>
                  </w:r>
                </w:p>
              </w:tc>
            </w:tr>
            <w:tr w14:paraId="1FF10C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2300F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C55A2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B9F65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118*133*37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57BC7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16686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49F73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585CB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970FD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5DA3A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676B2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20871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F634B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18651</w:t>
                  </w:r>
                </w:p>
              </w:tc>
            </w:tr>
          </w:tbl>
          <w:p w14:paraId="0FCC94E8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C4881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89B82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338D9633"/>
                <w:p w14:paraId="4718044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53A8B07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270A4C2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39C258E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1587BE5D"/>
                <w:p w14:paraId="595B379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40551EA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78EFFA94"/>
          <w:p w14:paraId="52453340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2D9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5110F5"/>
          <w:p w14:paraId="1342C89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48506AC"/>
          <w:p w14:paraId="5E641878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43</w:t>
            </w:r>
          </w:p>
        </w:tc>
      </w:tr>
    </w:tbl>
    <w:p w14:paraId="30BF559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02F3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8FBD4C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YQ28-598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470826E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星屿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1F735695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3539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B181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E2DFA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625D9E1E"/>
                <w:p w14:paraId="5B9F62F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61909C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034CC4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0B1EEF4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5595031A"/>
                <w:p w14:paraId="3C32935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1242FE5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20CF311E"/>
          <w:p w14:paraId="4D9ED19C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790F6"/>
          <w:p w14:paraId="146C759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16E96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C74C9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EB291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FFE1D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C52D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82F00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C13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AA50B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635F9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1ACE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33890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5A014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2E17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E72B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2C38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142*85*40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69CC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10799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C1E4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26BC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2DF7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E36D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AE2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13499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B3CC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13499</w:t>
                  </w:r>
                </w:p>
              </w:tc>
            </w:tr>
            <w:tr w14:paraId="2BF676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F0964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A379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29CDE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191*74*71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4E20B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FB2CD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12868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6B304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2B77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7F232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D8B4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70F0C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15413</w:t>
                  </w:r>
                </w:p>
              </w:tc>
            </w:tr>
          </w:tbl>
          <w:p w14:paraId="743917E9"/>
          <w:p w14:paraId="01E2EB0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6F9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306C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0915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C620A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2911A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CA6D6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00BD3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ADBF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Q4101-246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EEB1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1787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禾栖/哑光岩板/米陶灰/148*95*52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C353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9808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563B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1ABD1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8B62D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Q4102-711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BD083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64B9B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环屿/再生皮革/浅咖灰/182*73*44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2FF03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14710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E2AAA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7C5BA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C84E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Q4103-142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B848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852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栖川/微晶石面/岩砂米/85*65*46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EB05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13624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375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7C9D1851"/>
          <w:p w14:paraId="6D71669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6DCD8EE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08156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1F6D4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113D8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4DFD6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F1030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7666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P4101429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6142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托盘/烟熏木皮/52*40*77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0CA4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10434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A6D8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1ABB1A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2E59D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P4102771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35F92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 餐桌/再生皮革/72*82*44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1A299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9543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E0FF2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A5075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F7E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P4103851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EABE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托盘/高密织物/106*54*63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2D7A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657A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</w:tbl>
          <w:p w14:paraId="6707913F"/>
        </w:tc>
      </w:tr>
      <w:tr w14:paraId="06815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6E9837"/>
          <w:p w14:paraId="4F1FFD0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61D6F552"/>
          <w:p w14:paraId="5A70274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44</w:t>
            </w:r>
          </w:p>
        </w:tc>
      </w:tr>
    </w:tbl>
    <w:p w14:paraId="21F5571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92D9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192FB3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YQ26-605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B4DE58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初林 脚踏凳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470F6F1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B201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B676D"/>
          <w:p w14:paraId="43874BA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3288B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1DD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03BF4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40735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2A7DF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33388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77E0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P4201338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7056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边几/微晶石面/53*41*41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1A3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6048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893D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1F14A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45FC3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P4202384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205E0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 茶几/热弯玻璃/152*54*64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C713E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12747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88F5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768AE33E"/>
          <w:p w14:paraId="28CD0FE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26F8A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DDF96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3459F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062E2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40D50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A49E8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3A4AB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61ED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Q4201-834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9306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D73E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朴作/烟熏木皮/云雾白/135*98*44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1909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14759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80DA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1A343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84B84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Q4202-219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19DB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8A6C4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麦野/复合科技皮/浅咖灰/286*60*84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25176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41232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D392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AE909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0349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Q4203-247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6C60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B26F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松屿/胡桃木饰面/浅咖灰/292*135*77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D5BE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34224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C93C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DBB75F9"/>
          <w:p w14:paraId="1505E20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A72BD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F8519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3BEF5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FB7B1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E790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2224F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5339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37C4E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EECA6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7C777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684CE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A50CA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DA7E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65D1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1E99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123*143*53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E190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45DE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EEBF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89B03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8910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C8B9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4147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54C8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10065</w:t>
                  </w:r>
                </w:p>
              </w:tc>
            </w:tr>
            <w:tr w14:paraId="731656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C127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4756E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132CB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88*135*76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01D89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10AF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F3655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FD86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2C9BC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B56C9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11065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749C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9178</w:t>
                  </w:r>
                </w:p>
              </w:tc>
            </w:tr>
          </w:tbl>
          <w:p w14:paraId="213AE63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8994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A51A4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0990F50F"/>
                <w:p w14:paraId="26D8327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5099A20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3925452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5D3F2D0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7121DEA2"/>
                <w:p w14:paraId="4DBA53D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840F86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云雾白</w:t>
                  </w:r>
                </w:p>
              </w:tc>
            </w:tr>
          </w:tbl>
          <w:p w14:paraId="56FED93F"/>
          <w:p w14:paraId="38FCC1B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D33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D8BC69"/>
          <w:p w14:paraId="585F2A9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B732548"/>
          <w:p w14:paraId="4F779807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45</w:t>
            </w:r>
          </w:p>
        </w:tc>
      </w:tr>
    </w:tbl>
    <w:p w14:paraId="5049669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870B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59C765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YQ27-612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1A0FA51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松风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1D11B84C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A2DD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7262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FF7F9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2290EF77"/>
                <w:p w14:paraId="7303C77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39BEF2E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6C05F61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11878EC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57B84A2B"/>
                <w:p w14:paraId="1393FB1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0628EFC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54A2B2EE"/>
          <w:p w14:paraId="4B7A7444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701BB"/>
          <w:p w14:paraId="369B2B6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0B662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D8F52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0DC2A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8F5A6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03E7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F5DE5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EDB8E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4387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Q4301-710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4A6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E356D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漫谷/胡桃木饰面/炭黑色/180*77*41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CEF2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15952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D949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1365DD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F650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Q4302-504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66CEE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BD4E1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青澜/哑光岩板/月岩灰/293*118*46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94FFB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36145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D554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173A2D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9AD3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Q4303-638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9937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3DF6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琥珀/哑光岩板/炭黑色/96*61*75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9446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12711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C1F3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6F7FB6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7B1F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Q4304-182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FB6B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3971C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暖栖/烟熏木皮/浅咖灰/307*64*71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859B0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15766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219A0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5C9EDD3"/>
          <w:p w14:paraId="134FE15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9664D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C7CA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C3BFC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C407F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E32F3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5FF29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DD81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P4301817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3D12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 边几/环保绒布/129*61*69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D91A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14108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7BC4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3D5106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8CF17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P4302476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412F6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餐桌/高密织物/126*43*73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C1854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6991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DD245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176AEB09"/>
          <w:p w14:paraId="70C860E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B0840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0014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B2F30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E4C83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DF1AB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A20A3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FECDB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273D5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20401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B1593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6B757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2B971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B165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77EEF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D80F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109*131*87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E904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006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BC83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17632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7AD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029A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E25C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BB8C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17632</w:t>
                  </w:r>
                </w:p>
              </w:tc>
            </w:tr>
            <w:tr w14:paraId="486891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45CDC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381F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D8FF9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207*112*64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0AE88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1FD3E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9C604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925DD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20142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305FE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B9E1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22543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ADC47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21135</w:t>
                  </w:r>
                </w:p>
              </w:tc>
            </w:tr>
          </w:tbl>
          <w:p w14:paraId="7AC36873"/>
        </w:tc>
      </w:tr>
      <w:tr w14:paraId="43E24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8E7F61"/>
          <w:p w14:paraId="214E94C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A3FAA60"/>
          <w:p w14:paraId="2AA7CF7F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46</w:t>
            </w:r>
          </w:p>
        </w:tc>
      </w:tr>
    </w:tbl>
    <w:p w14:paraId="33C2BB4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5CE2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1A7E541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YQ28-619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32669E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澄湾 休闲单椅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144078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B1E4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3C36A"/>
          <w:p w14:paraId="2BFD5D0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59217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31706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E052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F2A0D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12330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C41F4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4465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2D253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53AC7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1F033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94EDC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397AC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2A92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8086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6236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142*137*46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7AC1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F58B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D835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AB51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9567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FB11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10080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C016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CE09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8517</w:t>
                  </w:r>
                </w:p>
              </w:tc>
            </w:tr>
            <w:tr w14:paraId="7A1AFA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9FAF3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BDEBB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91510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87*133*42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0931B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FF12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524C9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11168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E06E8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0356F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735DD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13002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1B960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11168</w:t>
                  </w:r>
                </w:p>
              </w:tc>
            </w:tr>
          </w:tbl>
          <w:p w14:paraId="64558A9B"/>
          <w:p w14:paraId="433ED06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F2DA3D1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6710E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4E987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917A1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39845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4EBB8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DB43D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09B7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Q4401-230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42F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1531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逐光/再生皮革/暖杏驼/178*67*68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156F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42683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DC56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DC77C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4B802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Q4402-313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B2D8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5D6F4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棠境/热弯玻璃/米陶灰/91*141*90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B12C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39859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0BF41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5A9FD8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646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Q4403-158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A939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59AD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朴作/金属喷砂脚/雾蓝灰/241*113*75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2115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47409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587A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A94B4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D591D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Q4404-358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1EED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13344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南庭/金属喷砂脚/胡桃棕/289*60*55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D348B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19820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75604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4F9CD1A"/>
          <w:p w14:paraId="2862C34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3628A3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872FF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00B2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6A467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9170A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7BA08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1D63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P4401514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D601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茶几/复合科技皮/117*62*72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59BB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5759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21EC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EEFE6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5281F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P4402878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44C5E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靠枕/高密织物/102*78*39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ABF99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9999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E82CE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AF832F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2158E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4FE9C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70605679"/>
                <w:p w14:paraId="42D1790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5ED2E7C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3F4B10F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3407A7B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7064405B"/>
                <w:p w14:paraId="55D5B8A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3E1D506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松露棕</w:t>
                  </w:r>
                </w:p>
              </w:tc>
            </w:tr>
          </w:tbl>
          <w:p w14:paraId="3A4E4C2C"/>
          <w:p w14:paraId="0FD19205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544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48B62D"/>
          <w:p w14:paraId="2A82697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CA3496B"/>
          <w:p w14:paraId="3BBF6809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47</w:t>
            </w:r>
          </w:p>
        </w:tc>
      </w:tr>
    </w:tbl>
    <w:p w14:paraId="7E2F3E1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0AE71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952874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YQ26-626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974BBF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漫谷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5EFFD3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5E21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0C91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07B2BD7A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1866F0ED"/>
                <w:p w14:paraId="33E6B8B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5C9C15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753B291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1D1F433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2214C7C2"/>
                <w:p w14:paraId="67F268D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420D024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344CF4D5"/>
          <w:p w14:paraId="77B6A784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658A7"/>
          <w:p w14:paraId="2E1FBBA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AFC7B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CE9CE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D9D23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4E475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E9806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2EA8F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0843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P4501378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98BE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 储物凳/烟熏木皮/54*79*40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0ECE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4637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20BA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7F92F3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7EFB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P4502276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85070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 餐椅/高密织物/149*49*39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06945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2803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94D73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01BD2F61"/>
          <w:p w14:paraId="280EAB4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EF189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F586E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ABF43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9968A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001C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4033B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997EA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9F017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Q4501-485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EDA0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B5BB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南枝/高密织物/炭黑色/102*57*86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4648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32186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0085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BEF234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2F329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Q4502-922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69C41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23276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雾丘/胡桃木饰面/烟青绿/267*134*89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B916A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26876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A7E29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69E86B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2814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Q4503-799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678A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663B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栖川/金属喷砂脚/岩砂米/169*74*78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8EE3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9804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C305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F88CC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6478B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Q4504-631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CEADB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061E7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漫谷/微晶石面/浅咖灰/133*108*62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91DC0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36023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18DB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61356F79"/>
          <w:p w14:paraId="05C7334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41E64E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91E9E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D59DF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24324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E60FF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64C57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EBC9F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5AF26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0849F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633C5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E08BD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23289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646D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E2B2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BC8D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217*149*59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8BD7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0192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EB78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8C26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5A0DF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ABD2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20924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61DD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19763</w:t>
                  </w:r>
                </w:p>
              </w:tc>
            </w:tr>
            <w:tr w14:paraId="494838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1FB27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2B521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144AB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186*114*48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3B782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82E98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D8195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C7AA8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20547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B0421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21591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80B63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22934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6F3BC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19713</w:t>
                  </w:r>
                </w:p>
              </w:tc>
            </w:tr>
            <w:tr w14:paraId="4A84E8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9481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YQ-45-03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33B9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5398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132*140*76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B9BC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A8B3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C9AD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636B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20856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E021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21969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8AC4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23312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99DE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21969</w:t>
                  </w:r>
                </w:p>
              </w:tc>
            </w:tr>
          </w:tbl>
          <w:p w14:paraId="739BAFDA"/>
        </w:tc>
      </w:tr>
      <w:tr w14:paraId="2CF4F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E1F226"/>
          <w:p w14:paraId="29BCE05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28F94FA"/>
          <w:p w14:paraId="523968D6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48</w:t>
            </w:r>
          </w:p>
        </w:tc>
      </w:tr>
    </w:tbl>
    <w:p w14:paraId="55B6146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D25E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A49C66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YQ27-633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E5A59D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素岩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7CAC709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B374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6FEC7"/>
          <w:p w14:paraId="65B9FF5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47E2C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DCD2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CB5EE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5BBA2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16FA8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54F06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56CBA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6083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Q4601-921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3191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ECBF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森序/再生皮革/云雾白/220*92*71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E527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32414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AC7E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62E34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CDC3F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Q4602-900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98A60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89A4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曦岸/环保绒布/暖杏驼/119*115*67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2769A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14047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B3E99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EEB07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130A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Q4603-886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FD88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1124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松风/复合科技皮/松露棕/190*83*59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7E70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45249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E63D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59C762FA"/>
          <w:p w14:paraId="45CA7B6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48EABFD"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A84B0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8262C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DAC16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A3A47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C8040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C5F1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P4601571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F245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餐桌/复合科技皮/135*44*74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B78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8283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A7D9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384043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7878B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P4602697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366D4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 餐桌/烟熏木皮/136*89*49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4E11D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4324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9D11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3A5D86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1267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P4603474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3F1B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雾屿 靠枕/烟熏木皮/74*63*71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15B5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5572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8418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31571A1E"/>
          <w:p w14:paraId="3A730B7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156962D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7D379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4BC55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126AF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BD9DE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69706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BD242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C0F3C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E71EC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29A32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D846B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5856A2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7597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AEE3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E834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75*124*77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4355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F840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16969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E27A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E23A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7F54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B9F4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DFEE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20441</w:t>
                  </w:r>
                </w:p>
              </w:tc>
            </w:tr>
            <w:tr w14:paraId="694F0A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252FE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20DF9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99795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120*88*59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F9781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7FD4B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1B615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D7C72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19653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85289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20667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D70AF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21995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DA770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17565</w:t>
                  </w:r>
                </w:p>
              </w:tc>
            </w:tr>
          </w:tbl>
          <w:p w14:paraId="33496300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CE43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AF1FD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7C5C8F4D"/>
                <w:p w14:paraId="0A7ED5D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2E7AA7B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E612CF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3376A3A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5397BCBE"/>
                <w:p w14:paraId="6C48252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485E964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米陶灰</w:t>
                  </w:r>
                </w:p>
              </w:tc>
            </w:tr>
          </w:tbl>
          <w:p w14:paraId="520CE659"/>
          <w:p w14:paraId="6167AD1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10A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956D9D"/>
          <w:p w14:paraId="7DECEE7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B78D532"/>
          <w:p w14:paraId="03BE2EAE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49</w:t>
            </w:r>
          </w:p>
        </w:tc>
      </w:tr>
    </w:tbl>
    <w:p w14:paraId="359E9F6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44BC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770069B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YQ28-640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1CDDA0A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雾屿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D1CD48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EAD4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84522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01D5C8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E402DFD"/>
                <w:p w14:paraId="7DB27C3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17EB604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F8F4FA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6BF1855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057EBC61"/>
                <w:p w14:paraId="59FDFED2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37891C9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浅咖灰</w:t>
                  </w:r>
                </w:p>
              </w:tc>
            </w:tr>
          </w:tbl>
          <w:p w14:paraId="0C63FBF6"/>
          <w:p w14:paraId="059EE2C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554C6"/>
          <w:p w14:paraId="54D1F82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18AD49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9625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7F5C3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EE5C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16589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93183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3410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EDD8C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D9F1D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D3382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7EFCD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31538A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CBCF2E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9D86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DA52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213*105*81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7231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904C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14214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FA03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D10A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3341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1AEB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3848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17018</w:t>
                  </w:r>
                </w:p>
              </w:tc>
            </w:tr>
            <w:tr w14:paraId="1CC6C5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19C73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C69E3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7E148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157*129*72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2524B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15087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FBF1C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6497D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16163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70827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16888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D800E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108C1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AA72D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15712</w:t>
                  </w:r>
                </w:p>
              </w:tc>
            </w:tr>
            <w:tr w14:paraId="3A8F71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28A3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YQ-47-03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6FC7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0F08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79*74*57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208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897B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3A62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54B1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809C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301F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37CC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16071</w:t>
                  </w:r>
                </w:p>
              </w:tc>
            </w:tr>
          </w:tbl>
          <w:p w14:paraId="4D2A843C"/>
          <w:p w14:paraId="515CE94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077879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3E04D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415344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D6F39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C68D2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EAAF6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72A89E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6D87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Q4701-712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0FFC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43B8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浅湾/胡桃木饰面/浅咖灰/104*138*93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0E41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25154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CD76A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3B539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3D243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Q4702-985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871F5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181001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朗屿/环保绒布/奶油米/108*108*76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4F0B2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34285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C6B09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66B94C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AA8B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Q4703-413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0BC6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BA05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轻舍/胡桃木饰面/浅咖灰/171*123*74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78A1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11766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8D23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EF032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C092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Q4704-439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9B18D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DDF05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曦岸/烟熏木皮/奶油米/212*83*76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A680D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17128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5AF6B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1B88F2F7"/>
          <w:p w14:paraId="51D05FF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B083B6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46FC3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9FEC8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EC049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53E61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5468CDF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7AB4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P4701660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03DB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 托盘/烟熏木皮/83*68*36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A58C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5336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4370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57819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01747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P4702877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055D7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 边几/胡桃木饰面/166*90*63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EFED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8875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A115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93ECAE0"/>
        </w:tc>
      </w:tr>
      <w:tr w14:paraId="69858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9D3FD4"/>
          <w:p w14:paraId="56EF98C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7DFC1FB1"/>
          <w:p w14:paraId="0B2386B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50</w:t>
            </w:r>
          </w:p>
        </w:tc>
      </w:tr>
    </w:tbl>
    <w:p w14:paraId="49A95B7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43A39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B5FC25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YQ26-647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00DE93C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晴木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54BC922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1A87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42AE7"/>
          <w:p w14:paraId="48CBC2F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ADDDD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7587A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5418E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F492A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9B115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87EB4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A78A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P4801880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B6D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禾栖 餐桌/高密织物/171*81*50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2809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6228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961E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51CED7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6CFBA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P4802235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B1736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餐桌/热弯玻璃/52*44*63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95A80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C7933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644948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558D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P4803961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603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餐桌/再生皮革/119*61*57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9D1B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9D99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6F5B9B48"/>
          <w:p w14:paraId="6B323A0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AE1CB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BE6A3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C09AD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F0334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E3170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2438E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DB82A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73C0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Q4801-391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72DD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EC8B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岚庭/复合科技皮/浅咖灰/241*72*60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425C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40476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9510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174833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3BEAE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Q4802-324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B0294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E0A79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晴木/烟熏木皮/米陶灰/173*67*56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4880A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29983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AD23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12A12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B5E9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Q4803-628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98B4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9F8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木盒/高密织物/岩砂米/117*97*68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ECE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47585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F86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31C65F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08AC5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Q4804-446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153C7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0ED50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环屿/高密织物/米陶灰/280*102*65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2085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39324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A921C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4C47B17B"/>
          <w:p w14:paraId="6E7C87D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4422B56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392C3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16111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09C12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90ABE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49822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2ECB0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39C71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1A730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9D02D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4809C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6AD7DB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2C84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86D7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319C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216*79*50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2989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6D9ED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0EEE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86F5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19528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8664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20547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F028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6BB5F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18130</w:t>
                  </w:r>
                </w:p>
              </w:tc>
            </w:tr>
            <w:tr w14:paraId="710E73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099B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08606A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18894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140*141*73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4BCE4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1DFFA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70D2C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68650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20579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B2DFE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21575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DE9B7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23023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6DF50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23023</w:t>
                  </w:r>
                </w:p>
              </w:tc>
            </w:tr>
          </w:tbl>
          <w:p w14:paraId="762979DA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F741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9BD80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6A9EFC72"/>
                <w:p w14:paraId="05F4DE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66B35F5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8E4CB9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5BFD6B4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26458656"/>
                <w:p w14:paraId="16E8245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389810A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6F37CF8C"/>
          <w:p w14:paraId="0A91747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6E5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F363C9"/>
          <w:p w14:paraId="763B0F7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52E96F9"/>
          <w:p w14:paraId="5B18302B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51</w:t>
            </w:r>
          </w:p>
        </w:tc>
      </w:tr>
    </w:tbl>
    <w:p w14:paraId="345D5E2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56D23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77F0D5A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YQ27-654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A57780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环屿 岩板茶几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01D9F93F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353C8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F2DBA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4FE573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5379D35E"/>
                <w:p w14:paraId="17908CF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104A8E14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125E76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66D577B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3688120F"/>
                <w:p w14:paraId="54FF070F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4340306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18813889"/>
          <w:p w14:paraId="7293933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6CBBB"/>
          <w:p w14:paraId="39784D8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07542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2370E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1C391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9ED8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4CE93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77BF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530B36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C49C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Q4901-816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FFD1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20AE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棕榈/哑光岩板/雾蓝灰/267*60*78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53E0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48450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9AF5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5128A1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378E4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Q4902-344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02C0E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2D0D3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晴木/烟熏木皮/胡桃棕/175*106*39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B26E2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27053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E85DB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0F86BAA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527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Q4903-261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DDED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D0EA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环屿/微晶石面/暖杏驼/277*100*55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E8A5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37895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074F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2E0E9E61"/>
          <w:p w14:paraId="4D1CFF1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049A2A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42CB5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EF20D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D170C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13137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05B28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2D23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P4901361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44CE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托盘/复合科技皮/97*81*40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DB48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12481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4385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386F5E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2B553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P4902547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FA292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靠枕/环保绒布/101*60*52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EBC94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12849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5B33A2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2197AA2A"/>
          <w:p w14:paraId="16D000C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BF13F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4E738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BF3C9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DD8D63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49C3C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B9441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53AD6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F0711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89E58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A38F2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63BA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DAB96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8199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1951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D4CF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179*96*81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C0C8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30B2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27DF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9D16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315B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18619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A60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8DE7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17772</w:t>
                  </w:r>
                </w:p>
              </w:tc>
            </w:tr>
            <w:tr w14:paraId="67F5BC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74FC50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02E4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43284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136*114*57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210F7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1A3194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E491A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18016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1253A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18774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98D67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6E13F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21068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BCE77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16809</w:t>
                  </w:r>
                </w:p>
              </w:tc>
            </w:tr>
            <w:tr w14:paraId="37B350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2F0D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YQ-49-03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BF37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0FC4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174*121*90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051B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C6EE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4514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B135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C336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22319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2183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23686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FC2C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21183</w:t>
                  </w:r>
                </w:p>
              </w:tc>
            </w:tr>
          </w:tbl>
          <w:p w14:paraId="10E070DA"/>
        </w:tc>
      </w:tr>
      <w:tr w14:paraId="07901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2E2589"/>
          <w:p w14:paraId="5832142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34757FD"/>
          <w:p w14:paraId="5A611ED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52</w:t>
            </w:r>
          </w:p>
        </w:tc>
      </w:tr>
    </w:tbl>
    <w:p w14:paraId="41541E2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9CB1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9A54AE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YQ28-661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5059746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松屿 餐桌组合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2A5072DA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E57F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FE31F"/>
          <w:p w14:paraId="7E5E26F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2394B6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2EB2E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30CB4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5DAD8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48396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630152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CDFAA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5368D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F31BA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0E31C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2066E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E7331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4194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CD34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CDC6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179*139*41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9FCE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BA1E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17172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7CEB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BDC7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18439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170F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A2B3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20698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8DDA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16497</w:t>
                  </w:r>
                </w:p>
              </w:tc>
            </w:tr>
            <w:tr w14:paraId="6C9F39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F11C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615AC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FBC47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155*146*77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211AE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C3B48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8AF29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18862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C6BC4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A9258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20635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98E85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22052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ED2DD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19652</w:t>
                  </w:r>
                </w:p>
              </w:tc>
            </w:tr>
          </w:tbl>
          <w:p w14:paraId="146A07FE"/>
          <w:p w14:paraId="3E582B5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B24C7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6591D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788B5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EA2AA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CF3F3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B3F18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3C3B2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6FB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Q5001-352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1649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D0F5A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棕榈/微晶石面/奶油米/107*80*96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FA5E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41140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7EF5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630CE1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21EB6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Q5002-829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3AB83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FDC0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南庭/哑光岩板/浅咖灰/239*81*72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3E24B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18120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04CBF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333AFD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9955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Q5003-818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4094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24AA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木盒/胡桃木饰面/雾蓝灰/189*121*90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702B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47645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2D1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42190959"/>
          <w:p w14:paraId="7E3A746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C59D8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6F648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A676C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C4586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3114C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E0C90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F804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P5001253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BB78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琥珀 休闲椅/胡桃木饰面/121*45*59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1FE8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11675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A305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4E0800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CE105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P5002922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65EE7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靠枕/复合科技皮/150*70*77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DB305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12088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C3BDB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3F386BB9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65987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436BC6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0E9E4054"/>
                <w:p w14:paraId="7B469F6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16896C1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1A4F33A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7BB1815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5097AE75"/>
                <w:p w14:paraId="5508F391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53341FB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7C00D7A1"/>
          <w:p w14:paraId="6EE4A575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86D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D328E6"/>
          <w:p w14:paraId="077311E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461181AA"/>
          <w:p w14:paraId="1A27D2C3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53</w:t>
            </w:r>
          </w:p>
        </w:tc>
      </w:tr>
    </w:tbl>
    <w:p w14:paraId="5E65710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C8B8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571B437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YQ26-668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67D792E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暖栖 靠背椅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6F0F08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16B03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0B501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82106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5D37CCAA"/>
                <w:p w14:paraId="50085FD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0A169A9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08BBF5C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27E5505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167532C5"/>
                <w:p w14:paraId="26A5B8B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6FB73608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2799671F"/>
          <w:p w14:paraId="19D36E6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22171"/>
          <w:p w14:paraId="3F9E88B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B363D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15B21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BFB055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AF665B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DD43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724BDF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ABF5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P5101107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9ABD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靠枕/金属喷砂脚/144*57*61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66DA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14960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BC8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5F6F2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F7DB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P5102730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EF63E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茶几/烟熏木皮/53*70*47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E0949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8672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8195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00EF4D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0299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P5103113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7AE9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靠枕/热弯玻璃/52*68*46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2873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10907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1450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AC82D21"/>
          <w:p w14:paraId="07A229B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B4498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861DC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0AD56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D747E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00084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B78EF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6EDC0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F692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Q5101-963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29F7D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486A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映山/高密织物/云雾白/220*114*39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9E8D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40689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C0B05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9B2825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E458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Q5102-325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8293B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C9356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木盒/环保绒布/月岩灰/279*77*75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F3541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35237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EB0E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1E84D0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C5AE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Q5103-627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C5F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191D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雾丘/环保绒布/烟青绿/82*110*91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2482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48354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AE6D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3F6E4965"/>
          <w:p w14:paraId="30746A7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28696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5BE3B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48413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32389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252584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A979F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3B24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1DC0F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E6201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413B2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067D1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CEDCB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9FE1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YQ-51-01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D04F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BD5A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124*127*39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9310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7FCD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A803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43BF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4BE4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679F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20389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02BF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17448</w:t>
                  </w:r>
                </w:p>
              </w:tc>
            </w:tr>
            <w:tr w14:paraId="6E8306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21839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YQ-51-02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62977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16449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148*126*78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31FCA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17633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C105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7599B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CF0A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42859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4357F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22080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E9395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20703</w:t>
                  </w:r>
                </w:p>
              </w:tc>
            </w:tr>
            <w:tr w14:paraId="162131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0BE1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YQ-51-03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BA722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2C202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121*128*58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EE96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540E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95BD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20697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93AB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21560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9B2B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22693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8E7C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24141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DB7A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24141</w:t>
                  </w:r>
                </w:p>
              </w:tc>
            </w:tr>
          </w:tbl>
          <w:p w14:paraId="6005716F"/>
        </w:tc>
      </w:tr>
      <w:tr w14:paraId="2E439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932C7D"/>
          <w:p w14:paraId="5EF6477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36B1D3DE"/>
          <w:p w14:paraId="272EAA1B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54</w:t>
            </w:r>
          </w:p>
        </w:tc>
      </w:tr>
    </w:tbl>
    <w:p w14:paraId="486881A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23DC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158B2A1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YQ27-675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EA0096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逐光 高背沙发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0BB1C0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4A10B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8B596"/>
          <w:p w14:paraId="7BBF9A2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9434A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8F44C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903D2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5CB4C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6361E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ACE2F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285487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EFE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Q5201-263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2483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4A12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初林/哑光岩板/暖杏驼/192*135*38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621F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11978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3110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1AD9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24CB9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Q5202-516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605C3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15D0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岚庭/热弯玻璃/松露棕/120*76*68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06D0A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26180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C0F1C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4491DFE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15BE6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Q5203-400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C4B97D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F5DF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栖川/微晶石面/松露棕/299*59*95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9FC8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36860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F34FF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676D7617"/>
          <w:p w14:paraId="024980B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D27A9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88F4B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AFA93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7F910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3AC3B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6A20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5EE3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P5201642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8FDA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 靠枕/哑光岩板/81*65*69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8CE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14498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BF64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8977F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8281E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P5202772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75942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 储物凳/金属喷砂脚/92*90*63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31E17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12585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0A8D9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783AD3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A151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P5203567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5C64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 茶几/再生皮革/97*81*69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6087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11151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823F7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6522DF9"/>
          <w:p w14:paraId="3738104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02FF1F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9D7CC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85BC1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57EBC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FB24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B506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3C574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00230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16996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830EA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ED141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FC445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98F5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YQ-52-01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7B5E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靠枕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5CF4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124*77*68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500C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9072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BA72C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202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19F7C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91D66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10691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873F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11351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BF85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9424</w:t>
                  </w:r>
                </w:p>
              </w:tc>
            </w:tr>
            <w:tr w14:paraId="35D731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2C973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YQ-52-02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1F120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A7FE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214*115*74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5A3B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EE00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11260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EE60E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11601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15C43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12157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63D12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12719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43470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13604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3A9452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11260</w:t>
                  </w:r>
                </w:p>
              </w:tc>
            </w:tr>
          </w:tbl>
          <w:p w14:paraId="7A28EF6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FA4E2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92375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06172043"/>
                <w:p w14:paraId="7E22CCB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2EEAA67C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E1E87B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3E8C4591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7C017716"/>
                <w:p w14:paraId="48CD1440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3CAD2213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炭黑色</w:t>
                  </w:r>
                </w:p>
              </w:tc>
            </w:tr>
          </w:tbl>
          <w:p w14:paraId="5406A3BF"/>
          <w:p w14:paraId="5D0DF38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F69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F72162"/>
          <w:p w14:paraId="2CA0324B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043C8C9"/>
          <w:p w14:paraId="38DE1911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55</w:t>
            </w:r>
          </w:p>
        </w:tc>
      </w:tr>
    </w:tbl>
    <w:p w14:paraId="67744D0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317B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56B8991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YQ28-682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124DE67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轻舍 客厅边桌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2115CCF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F8CC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21C6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804B56B"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35E74FE"/>
                <w:p w14:paraId="223C0E4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3170AF7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70CAA0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柔韧绷带结构，坐感稳定</w:t>
                  </w:r>
                </w:p>
                <w:p w14:paraId="0F40F54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09390E29"/>
                <w:p w14:paraId="6B8FB64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6E7F21E7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35E8626B"/>
          <w:p w14:paraId="3C3E326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8E50E"/>
          <w:p w14:paraId="702F282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F8862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DE36F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34F73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5EAFE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51B8C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F83B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76078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24116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B2846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F9AEA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474C6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1387A1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03A4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YQ-53-01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DBA3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4EC3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200*142*61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C1CA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04CF8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7664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FFAE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7948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53D6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8252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D4E46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8690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A399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3613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7371</w:t>
                  </w:r>
                </w:p>
              </w:tc>
            </w:tr>
            <w:tr w14:paraId="6A5B63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47F52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YQ-53-02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D3F26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C7290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141*77*41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FAB71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8411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82C59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8735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D7BC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CA2B7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BEC1F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9934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2E286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CF11B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10526</w:t>
                  </w:r>
                </w:p>
              </w:tc>
            </w:tr>
            <w:tr w14:paraId="44161F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2735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YQ-53-03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B829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09B3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175*107*64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0B03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C755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10121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517A7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10485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4A99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10949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569B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11523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1F3D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12277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9DAAA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10121</w:t>
                  </w:r>
                </w:p>
              </w:tc>
            </w:tr>
          </w:tbl>
          <w:p w14:paraId="60FA2B43"/>
          <w:p w14:paraId="4FE5273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74D32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460510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55BBE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5E593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3F8A5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9CC5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5E985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7022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Q5301-897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2B40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9024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云谷/环保绒布/岩砂米/313*99*75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E07CE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26102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01B5A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3A2EDD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9B80E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Q5302-201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B0AB3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24222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青澜/再生皮革/雾蓝灰/314*105*73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3DBFE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33333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8859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2952B5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2B29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Q5303-360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8EBA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1255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木汀/微晶石面/云雾白/290*78*50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A045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48320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ACB5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0C11F0C9"/>
          <w:p w14:paraId="3FA5BDE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4D604E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17A5B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5F871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485B3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6F376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EB874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D5925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P5301596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CF74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星屿 餐椅/热弯玻璃/178*70*58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1070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5586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26D7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0708AD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C3423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P5302403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20F93D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储物凳/微晶石面/61*64*60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63C54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2DABB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55DA2A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741EE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P5303886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6241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托盘/环保绒布/105*59*51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E6D18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5947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680D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</w:tbl>
          <w:p w14:paraId="2B208A7C"/>
        </w:tc>
      </w:tr>
      <w:tr w14:paraId="76F25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21FEE6"/>
          <w:p w14:paraId="0F25275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BBE9228"/>
          <w:p w14:paraId="6A31FAFC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56</w:t>
            </w:r>
          </w:p>
        </w:tc>
      </w:tr>
    </w:tbl>
    <w:p w14:paraId="074CE61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1D150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838B52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YQ26-689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7541EA5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星屿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1B6E6BAE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0A736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594FD"/>
          <w:p w14:paraId="26F7D2FD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9BEDB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BA0CA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DF531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3970E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64C1FF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2AEEFB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4E4F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P5401607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42F64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 餐椅/金属喷砂脚/142*53*48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ED57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14C4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78949F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7B37A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P5402379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CF8C2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休闲椅/高密织物/132*73*54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67849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9986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05B4C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2DD0A6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5068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P5403485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F75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餐桌/烟熏木皮/116*68*73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A182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3198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3344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6BC6CCEF"/>
          <w:p w14:paraId="0AFD434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6FA6B7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BF6A2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F2E9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0215F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B49C0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D836E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4D4516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43858B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Q5401-392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127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5A8F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素岩/再生皮革/云雾白/308*72*62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C94C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27301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433B5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533535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D20E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Q5402-837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BFBC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4D3CC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云谷/微晶石面/胡桃棕/125*111*53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8ED03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27469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E22FC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2C9914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3CA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Q5403-731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3753B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F916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栖川/胡桃木饰面/岩砂米/288*98*63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E0460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40108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350F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5B185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80315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Q5404-517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7CD91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39CDC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序章/再生皮革/雾蓝灰/316*114*56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AB019E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25489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182B6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</w:tbl>
          <w:p w14:paraId="458F6221"/>
          <w:p w14:paraId="2BCA4BD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1803A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9D3CD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28F1C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E2C3C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DF9E6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530D7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30659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770FB2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72F6F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21D517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F90C7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6123B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BFF78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YQ-54-01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7917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26CF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172*111*61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8583B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12040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23E6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364F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12970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34E0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A222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14161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7EC0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15094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92A9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12543</w:t>
                  </w:r>
                </w:p>
              </w:tc>
            </w:tr>
            <w:tr w14:paraId="349407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25D5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YQ-54-02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3BD40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8B39C9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163*98*67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1CBF7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13520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F4FC7E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14090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2A21B7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14554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57AFFA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B7965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15937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8476F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3944C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15145</w:t>
                  </w:r>
                </w:p>
              </w:tc>
            </w:tr>
            <w:tr w14:paraId="66FE746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AD7E50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YQ-54-03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17C7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A6AF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217*70*45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5036E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2C372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A1E8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15736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FB15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16408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20DC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0C93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58FF2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17315</w:t>
                  </w:r>
                </w:p>
              </w:tc>
            </w:tr>
          </w:tbl>
          <w:p w14:paraId="4FBEC3AF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3763D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553ABC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55C60FCC"/>
                <w:p w14:paraId="12D3B95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5ACFA9F6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158B414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7C3B731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弧形外侧线，便于搭配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674D6B6A"/>
                <w:p w14:paraId="6CBD8D8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6DB37C3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15939CA8"/>
          <w:p w14:paraId="2C2FBCA7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24D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A9201C"/>
          <w:p w14:paraId="5C38210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1BF1E50"/>
          <w:p w14:paraId="18835200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57</w:t>
            </w:r>
          </w:p>
        </w:tc>
      </w:tr>
    </w:tbl>
    <w:p w14:paraId="1C59D9B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FDB6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3A85828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YQ27-696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673DFFF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序章 圆角沙发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B5E73"/>
            <w:vAlign w:val="center"/>
          </w:tcPr>
          <w:p w14:paraId="0D8077E8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7595C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881C6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7D413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4"/>
                </w:tcPr>
                <w:p w14:paraId="59D1F4DF"/>
                <w:p w14:paraId="0172BA2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7"/>
                    </w:rPr>
                    <w:t>产品特点</w:t>
                  </w:r>
                </w:p>
                <w:p w14:paraId="60EA139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圆角扶手，适合现代客厅</w:t>
                  </w:r>
                </w:p>
                <w:p w14:paraId="68BFCC7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2238E43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EBF5"/>
                </w:tcPr>
                <w:p w14:paraId="2C2EDF4C"/>
                <w:p w14:paraId="234FC0D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B5E73"/>
                      <w:sz w:val="15"/>
                    </w:rPr>
                    <w:t>主推色</w:t>
                  </w:r>
                </w:p>
                <w:p w14:paraId="34459C76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奶油米</w:t>
                  </w:r>
                </w:p>
              </w:tc>
            </w:tr>
          </w:tbl>
          <w:p w14:paraId="664032F5"/>
          <w:p w14:paraId="18333C6B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871C"/>
          <w:p w14:paraId="6B799F6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067D0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92D21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92B3F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373C90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7ACCF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586CA2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E346E6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564E3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Q5501-429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F96E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D81CA8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麦野/环保绒布/月岩灰/178*104*70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03427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39195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5FDC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C791E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4BABAB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Q5502-856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20870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AAFFB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松风/再生皮革/烟青绿/145*60*52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BBD3F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46966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983CC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37BB34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F60E7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Q5503-134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FC4E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F342A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南庭/热弯玻璃/米陶灰/176*84*43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219A3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46214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6E81A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3DBA62DD"/>
          <w:p w14:paraId="0E99B2B9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1A2BA3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69D0E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3E37B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EF858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426B51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0042C1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E110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P5501949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485BE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素岩 餐椅/热弯玻璃/150*50*55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686C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8474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95378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CE9AE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15755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P5502346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3E21A1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初林 边几/烟熏木皮/128*63*75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A5F544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6202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D4F98A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233F3A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AFA7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P5503314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48109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暖栖 餐桌/热弯玻璃/124*75*46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9880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10495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B982B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46378E7D"/>
          <w:p w14:paraId="11A5CA3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B5E7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2843ED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68EC0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6D3E0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056B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6BEC333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7B4762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13A308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316A25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09D6978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53FE49B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B5E73"/>
                  <w:vAlign w:val="center"/>
                </w:tcPr>
                <w:p w14:paraId="2E0070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84680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0B53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YQ-55-01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C399D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24530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91*134*62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98445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14616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3AB15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7967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15673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C395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7850E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5D7B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F52E2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16376</w:t>
                  </w:r>
                </w:p>
              </w:tc>
            </w:tr>
            <w:tr w14:paraId="416A9A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D4840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YQ-55-02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92B3B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躺位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06F8A25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194*66*66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7D059FF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15571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D3955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6F993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5185F3D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678023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18315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4CA33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19465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0EBF5"/>
                  <w:vAlign w:val="center"/>
                </w:tcPr>
                <w:p w14:paraId="21174F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16718</w:t>
                  </w:r>
                </w:p>
              </w:tc>
            </w:tr>
          </w:tbl>
          <w:p w14:paraId="5AAB7D9F"/>
        </w:tc>
      </w:tr>
      <w:tr w14:paraId="15D96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F22639"/>
          <w:p w14:paraId="0500CFB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036B6A9D"/>
          <w:p w14:paraId="703A6865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58</w:t>
            </w:r>
          </w:p>
        </w:tc>
      </w:tr>
    </w:tbl>
    <w:p w14:paraId="23A8850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2D57E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0F15D3D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YQ28-703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75B9F55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序章 圆角沙发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6C7A89"/>
            <w:vAlign w:val="center"/>
          </w:tcPr>
          <w:p w14:paraId="00F2F8B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037E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C9092"/>
          <w:p w14:paraId="3762B48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A41FA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83F5E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33343A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46904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1BCF2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38B118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29880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06F17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FB2763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61D49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DF296C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06C32A3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7239C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YQ-56-01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6BFC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34BC5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168*74*93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850C4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17265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4AEE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17975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B620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8E75B5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19282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FDE2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ABCC49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21617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6384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21617</w:t>
                  </w:r>
                </w:p>
              </w:tc>
            </w:tr>
            <w:tr w14:paraId="44E68A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D7C1C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YQ-56-02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2AC967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F1AA7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124*125*79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F864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18524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4035C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19276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01B5BF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19847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A402C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7383D7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21790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B9A93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23144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E0D83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19276</w:t>
                  </w:r>
                </w:p>
              </w:tc>
            </w:tr>
            <w:tr w14:paraId="6AA8B6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4B8A16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YQ-56-03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45F8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968F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114*75*71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0043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19529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7178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0C884E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20948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EA1F2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21881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26E14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22945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BF6B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24426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7B74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21881</w:t>
                  </w:r>
                </w:p>
              </w:tc>
            </w:tr>
          </w:tbl>
          <w:p w14:paraId="66A28791"/>
          <w:p w14:paraId="1F5BA11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3E6CDE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215F429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7FF059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4F5869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50E8840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1D0165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D6DC2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35C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Q5601-125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FEE8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3779C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澄湾/复合科技皮/暖杏驼/80*127*81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7977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10160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A6E2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  <w:tr w14:paraId="299BEA2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34667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Q5602-687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F4043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1237D0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漫谷/环保绒布/炭黑色/253*101*68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20312D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36927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B1BF4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2FA5A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E53E29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Q5603-646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54877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脚踏位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DE09E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序章/环保绒布/烟青绿/91*142*95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5F1B4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25447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071B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2C1EAF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14C70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Q5604-471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5C484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59AABC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南庭/哑光岩板/米陶灰/128*93*47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EF8B2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28348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456F14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</w:tbl>
          <w:p w14:paraId="78F649D9"/>
          <w:p w14:paraId="70CFFBF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6C7A89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0B546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417D5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0DAA891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7B8935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6C7A89"/>
                  <w:vAlign w:val="center"/>
                </w:tcPr>
                <w:p w14:paraId="3B56C4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13CD8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62F9D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P5601890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B539E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栖云 餐桌/复合科技皮/119*95*68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3DA39C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5488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B9B04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87E541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36D187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P5602833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7B28678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森序 边几/复合科技皮/118*78*61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6933AAD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6962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EF3F6"/>
                  <w:vAlign w:val="center"/>
                </w:tcPr>
                <w:p w14:paraId="0E5D81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5337CB14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098D3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7AC112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3E8"/>
                </w:tcPr>
                <w:p w14:paraId="35D62C8D"/>
                <w:p w14:paraId="44D34CD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7"/>
                    </w:rPr>
                    <w:t>产品特点</w:t>
                  </w:r>
                </w:p>
                <w:p w14:paraId="4E0298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分区靠包，适合现代客厅</w:t>
                  </w:r>
                </w:p>
                <w:p w14:paraId="0AE5CC9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0FA96C59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金属细脚，便于搭配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3F6"/>
                </w:tcPr>
                <w:p w14:paraId="6E38B3F4"/>
                <w:p w14:paraId="4BC37D2D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6C7A89"/>
                      <w:sz w:val="15"/>
                    </w:rPr>
                    <w:t>主推色</w:t>
                  </w:r>
                </w:p>
                <w:p w14:paraId="1C0A735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暖杏驼</w:t>
                  </w:r>
                </w:p>
              </w:tc>
            </w:tr>
          </w:tbl>
          <w:p w14:paraId="63F423F3"/>
          <w:p w14:paraId="7E8CD82A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581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D43C93"/>
          <w:p w14:paraId="43679EA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A1C62EB"/>
          <w:p w14:paraId="461A567D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59</w:t>
            </w:r>
          </w:p>
        </w:tc>
      </w:tr>
    </w:tbl>
    <w:p w14:paraId="4383B1A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9A1A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31EBDA7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YQ26-710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27BB159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浅湾 三人沙发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A5B52"/>
            <w:vAlign w:val="center"/>
          </w:tcPr>
          <w:p w14:paraId="76B33A23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26113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75BBB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19EC95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F9F5"/>
                </w:tcPr>
                <w:p w14:paraId="33368475"/>
                <w:p w14:paraId="1157C96B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7"/>
                    </w:rPr>
                    <w:t>产品特点</w:t>
                  </w:r>
                </w:p>
                <w:p w14:paraId="095ED11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6CFEFE2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6FDB945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FEB"/>
                </w:tcPr>
                <w:p w14:paraId="683DB717"/>
                <w:p w14:paraId="57620C5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7A5B52"/>
                      <w:sz w:val="15"/>
                    </w:rPr>
                    <w:t>主推色</w:t>
                  </w:r>
                </w:p>
                <w:p w14:paraId="05B6429B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月岩灰</w:t>
                  </w:r>
                </w:p>
              </w:tc>
            </w:tr>
          </w:tbl>
          <w:p w14:paraId="271C03D0"/>
          <w:p w14:paraId="0CBD561E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D2A21"/>
          <w:p w14:paraId="62BEFC3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5CF3C6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F3940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148C1B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05AA30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383020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3F7C7F2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AAACB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P5701718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35274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 休闲椅/微晶石面/141*41*46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44900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11898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2EE8E3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  <w:tr w14:paraId="489A12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040273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P5702731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BB1C5D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 托盘/高密织物/169*74*52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3E566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14277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B03FD9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660361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F4742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P5703623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78B93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溪岸 餐桌/微晶石面/84*92*73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12A54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10311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4681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7B0C305D"/>
          <w:p w14:paraId="787E9DE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5A2F36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61CF7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C3231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7F9C017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3C894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643DE60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699AFB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70BE4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Q5701-493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CDDB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BDE6F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雾丘/胡桃木饰面/岩砂米/140*90*63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1EA5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25924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AA1D6A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26EA74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4D294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Q5702-576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B03F75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A5297D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南庭/环保绒布/米陶灰/320*104*41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28C6C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34884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42918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545A11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8F762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Q5703-649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10287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E77B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澄湾/环保绒布/月岩灰/226*57*57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E65C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10343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68C35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1E7500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B970D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Q5704-477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0EA29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单扶手 1.5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79ACF27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远汀/复合科技皮/奶油米/147*57*68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C486FC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21633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A3434E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</w:tbl>
          <w:p w14:paraId="06CB249C"/>
          <w:p w14:paraId="1C4CA9D7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7A5B52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314DCE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3E6BAEC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BA4B1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5F493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2AA3F56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8B8C7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71F60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1D8ABF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43B0B4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0005DE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7A5B52"/>
                  <w:vAlign w:val="center"/>
                </w:tcPr>
                <w:p w14:paraId="5152358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10DA83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04A8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YQ-57-01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13FF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29341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122*144*45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9E2F5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15220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82321A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15810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E9A25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16305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FF64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17029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BA365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17918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CB156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A6717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17918</w:t>
                  </w:r>
                </w:p>
              </w:tc>
            </w:tr>
            <w:tr w14:paraId="100225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05756B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YQ-57-02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0ED59C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双扶手位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26ECB4B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80*131*71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C5ABE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16207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5BF5561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641870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17368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14B74FC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18112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3572EFA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19023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E238DF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20259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5EFEB"/>
                  <w:vAlign w:val="center"/>
                </w:tcPr>
                <w:p w14:paraId="4370619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16873</w:t>
                  </w:r>
                </w:p>
              </w:tc>
            </w:tr>
          </w:tbl>
          <w:p w14:paraId="7E5E57E6"/>
        </w:tc>
      </w:tr>
      <w:tr w14:paraId="6C6F7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2A7D58"/>
          <w:p w14:paraId="522BE3A6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2676857E"/>
          <w:p w14:paraId="76275189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60</w:t>
            </w:r>
          </w:p>
        </w:tc>
      </w:tr>
    </w:tbl>
    <w:p w14:paraId="38220017">
      <w:r>
        <w:br w:type="page"/>
      </w:r>
      <w:bookmarkStart w:id="0" w:name="_GoBack"/>
      <w:bookmarkEnd w:id="0"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0C7D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641AEAC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YQ27-717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06F3B2C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栖云 转角沙发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F6F83"/>
            <w:vAlign w:val="center"/>
          </w:tcPr>
          <w:p w14:paraId="23021191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6859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33F34"/>
          <w:p w14:paraId="7FCFC388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9DB5CE3"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064F5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55C45D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05046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9C232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7AA1D1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0B0788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6E816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Q5801-410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B775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3E801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映山/高密织物/米陶灰/205*82*68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60AFA7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15673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3E9E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右向</w:t>
                  </w:r>
                </w:p>
              </w:tc>
            </w:tr>
            <w:tr w14:paraId="6898B3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73B664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Q5802-686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37BA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餐桌套装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8BDBB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木汀/金属喷砂脚/米陶灰/105*140*87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A9BA93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20129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6FF528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2BE8E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C363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Q5803-155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A6E48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917AC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逐光/烟熏木皮/云雾白/236*132*84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BE579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27973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8DB15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  <w:tr w14:paraId="75E6AF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1A3516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Q5804-197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26BF36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99206A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珀岸/环保绒布/云雾白/113*71*84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2A2989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26893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22CE67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</w:tbl>
          <w:p w14:paraId="46AFB4F4"/>
          <w:p w14:paraId="258B060A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70789C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88468E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6100D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9EF4A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47DB4CD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1AA5F7C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AF9ADA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P5801375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7BD7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青澜 储物凳/环保绒布/173*93*78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6403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13240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C6651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64DEA5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E68054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P5802573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ADDD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映山 靠枕/微晶石面/77*58*52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BCB67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6332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05E036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6CD59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ACF57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P5803838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3EAB08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南庭 餐椅/复合科技皮/68*51*41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AC95D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11535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5D231D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13B19DA7"/>
          <w:p w14:paraId="39A809B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F6F83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61337611"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A22FC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B0BD5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075E02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D6DDE5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B6DC61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62E755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E74B69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2A4CB32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3FD9F57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F6F83"/>
                  <w:vAlign w:val="center"/>
                </w:tcPr>
                <w:p w14:paraId="10B9281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2DA371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BD9E6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YQ-58-01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8AE42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D4D73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141*143*67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C603FE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15192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F55B8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15820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F4FD4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16344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36E7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16981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98721B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17837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53B63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18973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9C2BC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18973</w:t>
                  </w:r>
                </w:p>
              </w:tc>
            </w:tr>
            <w:tr w14:paraId="4BDC95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C1AC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YQ-58-02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A4199F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EB7223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154*98*68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CFFBF4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06E5AF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16927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40F6C3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17457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82C2A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18228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66712D0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19125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77DE9BE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20330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DF2F7"/>
                  <w:vAlign w:val="center"/>
                </w:tcPr>
                <w:p w14:paraId="5728BE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16291</w:t>
                  </w:r>
                </w:p>
              </w:tc>
            </w:tr>
            <w:tr w14:paraId="07A56A0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38AEC9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YQ-58-03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126EED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边几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1DDE2F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158*67*98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C530E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17640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53FA4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18316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BB37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18913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541F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19701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66180B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20767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BB325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22014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697CB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18316</w:t>
                  </w:r>
                </w:p>
              </w:tc>
            </w:tr>
          </w:tbl>
          <w:p w14:paraId="116317E7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F0855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8BA3E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AF6EE"/>
                </w:tcPr>
                <w:p w14:paraId="6DECE021"/>
                <w:p w14:paraId="7EA6712F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7"/>
                    </w:rPr>
                    <w:t>产品特点</w:t>
                  </w:r>
                </w:p>
                <w:p w14:paraId="6627D89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低重心框架，适合现代客厅</w:t>
                  </w:r>
                </w:p>
                <w:p w14:paraId="09738A3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弹簧支撑层，坐感稳定</w:t>
                  </w:r>
                </w:p>
                <w:p w14:paraId="4F019AC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F2F7"/>
                </w:tcPr>
                <w:p w14:paraId="3A69DA0C"/>
                <w:p w14:paraId="3FC3D055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F6F83"/>
                      <w:sz w:val="15"/>
                    </w:rPr>
                    <w:t>主推色</w:t>
                  </w:r>
                </w:p>
                <w:p w14:paraId="422F7199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雾蓝灰</w:t>
                  </w:r>
                </w:p>
              </w:tc>
            </w:tr>
          </w:tbl>
          <w:p w14:paraId="5419F288"/>
          <w:p w14:paraId="372BDC9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624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1D8776"/>
          <w:p w14:paraId="70C4520C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B171C4E"/>
          <w:p w14:paraId="43F487F2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61</w:t>
            </w:r>
          </w:p>
        </w:tc>
      </w:tr>
    </w:tbl>
    <w:p w14:paraId="18F1171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3C3FD335"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6732EDB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YQ28-724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0003620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禾栖 组合沙发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D6B67"/>
            <w:vAlign w:val="center"/>
          </w:tcPr>
          <w:p w14:paraId="3A1D3660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6F1A1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F3B68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2674B1B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2EA"/>
                </w:tcPr>
                <w:p w14:paraId="5613FC8B"/>
                <w:p w14:paraId="6CDD71C2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7"/>
                    </w:rPr>
                    <w:t>产品特点</w:t>
                  </w:r>
                </w:p>
                <w:p w14:paraId="0E2DC9B8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可拆式座包，适合现代客厅</w:t>
                  </w:r>
                </w:p>
                <w:p w14:paraId="11C713A3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高回弹海绵，坐感稳定</w:t>
                  </w:r>
                </w:p>
                <w:p w14:paraId="4E8DA91D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胡桃木脚，便于搭配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1EF"/>
                </w:tcPr>
                <w:p w14:paraId="3EC779E5"/>
                <w:p w14:paraId="299719BE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4D6B67"/>
                      <w:sz w:val="15"/>
                    </w:rPr>
                    <w:t>主推色</w:t>
                  </w:r>
                </w:p>
                <w:p w14:paraId="56C1C2F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浅咖灰</w:t>
                  </w:r>
                </w:p>
              </w:tc>
            </w:tr>
          </w:tbl>
          <w:p w14:paraId="20D12236"/>
          <w:p w14:paraId="7A95FF52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FF396"/>
          <w:p w14:paraId="75D30990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5B900C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67359C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45A42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D246C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3F982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AE316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F2B777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8CB966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69697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D0553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B8A44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7204F9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ED2B00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YQ-59-01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1692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单扶手位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ADC1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165*140*38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37246B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7497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76685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7809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10B0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5EBF32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8449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4FEBF1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8842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9EF86C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9466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C4F59F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8102</w:t>
                  </w:r>
                </w:p>
              </w:tc>
            </w:tr>
            <w:tr w14:paraId="0E219D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B045B0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YQ-59-02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CA77C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无扶手中位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DB432A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92*63*48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9065DD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8713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720AB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9086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F2FD0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9384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D081F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9756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1DD44A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10302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9DA75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10891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0A8CFE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10891</w:t>
                  </w:r>
                </w:p>
              </w:tc>
            </w:tr>
          </w:tbl>
          <w:p w14:paraId="5C1CAB91"/>
          <w:p w14:paraId="29D3050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2ADD50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1AACB6A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021B3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B8D411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CCE678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D22B86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5B4255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C22C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Q5901-696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117D7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04D3B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松屿/烟熏木皮/浅咖灰/102*140*75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281423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18154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8E54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05B94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7F0C0D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Q5902-707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45A06B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C3604F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曦岸/再生皮革/松露棕/195*91*72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0296CA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47152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3B48A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013BAD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046F61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Q5903-469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B21A34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茶几组合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5C45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曦岸/烟熏木皮/胡桃棕/256*71*94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D08CF4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14699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A4445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整套</w:t>
                  </w:r>
                </w:p>
              </w:tc>
            </w:tr>
          </w:tbl>
          <w:p w14:paraId="418B09A4"/>
          <w:p w14:paraId="34C7E9E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4D6B67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2DEFD5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028FB6C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3C2C0C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788C5E2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4D6B67"/>
                  <w:vAlign w:val="center"/>
                </w:tcPr>
                <w:p w14:paraId="268E8E9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66A3E1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4F3B7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P5901249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51198A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浅湾 休闲椅/金属喷砂脚/110*62*45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DCAB65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12344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F26186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可搭配</w:t>
                  </w:r>
                </w:p>
              </w:tc>
            </w:tr>
            <w:tr w14:paraId="0F06E6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2130022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P5902339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3B363B2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轻舍 餐椅/环保绒布/102*73*74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6AA1FEB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10546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AF1EF"/>
                  <w:vAlign w:val="center"/>
                </w:tcPr>
                <w:p w14:paraId="561FE4F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赠维护包</w:t>
                  </w:r>
                </w:p>
              </w:tc>
            </w:tr>
            <w:tr w14:paraId="4AE05D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F994BD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P5903769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E3C6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 靠枕/再生皮革/139*93*37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EC921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8342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EA39D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2件/箱</w:t>
                  </w:r>
                </w:p>
              </w:tc>
            </w:tr>
          </w:tbl>
          <w:p w14:paraId="3166C5FC"/>
        </w:tc>
      </w:tr>
      <w:tr w14:paraId="3CF09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D38F10"/>
          <w:p w14:paraId="0510E043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194201D5"/>
          <w:p w14:paraId="473CD97A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62</w:t>
            </w:r>
          </w:p>
        </w:tc>
      </w:tr>
    </w:tbl>
    <w:p w14:paraId="0845E81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5544"/>
        <w:gridCol w:w="4248"/>
        <w:gridCol w:w="144"/>
        <w:gridCol w:w="3024"/>
        <w:gridCol w:w="144"/>
        <w:gridCol w:w="288"/>
      </w:tblGrid>
      <w:tr w14:paraId="6F33C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36A5A46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YQ26-731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21A5D08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映山 双人沙发</w:t>
            </w:r>
          </w:p>
        </w:tc>
        <w:tc>
          <w:tcPr>
            <w:tcW w:w="5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3655F"/>
            <w:vAlign w:val="center"/>
          </w:tcPr>
          <w:p w14:paraId="6DAD7D6B">
            <w:pPr>
              <w:jc w:val="right"/>
            </w:pPr>
            <w:r>
              <w:rPr>
                <w:rFonts w:ascii="Noto Sans CJK SC" w:hAnsi="Noto Sans CJK SC" w:eastAsia="Noto Sans CJK SC"/>
                <w:b w:val="0"/>
                <w:color w:val="FFFFFF"/>
                <w:sz w:val="15"/>
              </w:rPr>
              <w:t>*所有尺寸单位：cm</w:t>
            </w:r>
          </w:p>
        </w:tc>
      </w:tr>
      <w:tr w14:paraId="5BC5F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8EE91"/>
          <w:p w14:paraId="72C3CD64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推荐客餐厅配套品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8"/>
              <w:gridCol w:w="1978"/>
              <w:gridCol w:w="1978"/>
            </w:tblGrid>
            <w:tr w14:paraId="61D1AE6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BD1D7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料号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0E136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物料描述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1E4F55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零售价（元）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867F68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2"/>
                    </w:rPr>
                    <w:t>备注</w:t>
                  </w:r>
                </w:p>
              </w:tc>
            </w:tr>
            <w:tr w14:paraId="408CAA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9F83B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P6001499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A119C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朴作 休闲椅/再生皮革/68*82*47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746695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5457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209A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795946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C74AD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P6002743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C7092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岚庭 餐椅/微晶石面/87*48*55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6DC258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13956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8208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  <w:tr w14:paraId="26E7A6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A19BDA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P6003680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E1DFB7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晴木 茶几/复合科技皮/72*59*45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2BCFFC6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3090</w:t>
                  </w:r>
                </w:p>
              </w:tc>
              <w:tc>
                <w:tcPr>
                  <w:tcW w:w="1978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B44150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单件</w:t>
                  </w:r>
                </w:p>
              </w:tc>
            </w:tr>
          </w:tbl>
          <w:p w14:paraId="6F173584"/>
          <w:p w14:paraId="14DB672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组合规格零售价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3"/>
              <w:gridCol w:w="1583"/>
              <w:gridCol w:w="1583"/>
              <w:gridCol w:w="1583"/>
              <w:gridCol w:w="1583"/>
            </w:tblGrid>
            <w:tr w14:paraId="74BBA8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B2CBB6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ERP 料号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01823CC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规格说明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386C8E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物料描述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845F5E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零售价（元）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3FF3BE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3"/>
                    </w:rPr>
                    <w:t>备注</w:t>
                  </w:r>
                </w:p>
              </w:tc>
            </w:tr>
            <w:tr w14:paraId="3925ED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86BACA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Q6001-922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E3C0EF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组合转角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DE093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松风/烟熏木皮/松露棕/320*83*46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9F0573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29140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09227C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含靠包</w:t>
                  </w:r>
                </w:p>
              </w:tc>
            </w:tr>
            <w:tr w14:paraId="7B6463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277B300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Q6002-869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F7B713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60F7E3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珀岸/复合科技皮/烟青绿/111*119*58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2B6BDF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46305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C189D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含脚踏</w:t>
                  </w:r>
                </w:p>
              </w:tc>
            </w:tr>
            <w:tr w14:paraId="355753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F957C1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Q6003-505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243C32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双扶手 3 人位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30D6208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雾丘/高密织物/米陶灰/86*126*84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1D1D34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17328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70B7E7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/</w:t>
                  </w:r>
                </w:p>
              </w:tc>
            </w:tr>
            <w:tr w14:paraId="0C45C1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097D65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Q6004-299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75EDE5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单椅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4B627C1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0"/>
                    </w:rPr>
                    <w:t>木汀/金属喷砂脚/月岩灰/222*104*85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051231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38779</w:t>
                  </w:r>
                </w:p>
              </w:tc>
              <w:tc>
                <w:tcPr>
                  <w:tcW w:w="15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4E7DF1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1"/>
                    </w:rPr>
                    <w:t>左向</w:t>
                  </w:r>
                </w:p>
              </w:tc>
            </w:tr>
          </w:tbl>
          <w:p w14:paraId="41F40119"/>
          <w:p w14:paraId="0D94F252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53655F"/>
                <w:sz w:val="17"/>
              </w:rPr>
              <w:t>定制价格表</w:t>
            </w:r>
          </w:p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  <w:gridCol w:w="791"/>
            </w:tblGrid>
            <w:tr w14:paraId="7425E5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448EF91B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定制料号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5E7B3E7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物料描述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CD7574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尺寸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0F6FDE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25111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3C08E6B8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897DD9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D7D9D7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7B897B1C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A6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53655F"/>
                  <w:vAlign w:val="center"/>
                </w:tcPr>
                <w:p w14:paraId="62AA72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FFFFFF"/>
                      <w:sz w:val="10"/>
                    </w:rPr>
                    <w:t>标准零售价</w:t>
                  </w:r>
                </w:p>
              </w:tc>
            </w:tr>
            <w:tr w14:paraId="471C57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65F0265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YQ-60-01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045B75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42DF08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92*128*63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5B10A29F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13343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1B240F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13883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4A682ED9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14306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6BCBBFB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14971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1A0412E0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15741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7F07F84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16704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FFFFFF"/>
                  <w:vAlign w:val="center"/>
                </w:tcPr>
                <w:p w14:paraId="04A57153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13343</w:t>
                  </w:r>
                </w:p>
              </w:tc>
            </w:tr>
            <w:tr w14:paraId="5CF8B0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51DD38D1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YQ-60-02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6845272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脚踏位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559632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193*60*63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080A3E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14331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FB6120E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14895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BE0754D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15371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57C0BF4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16017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7C11C097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16848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35939DCA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17939</w:t>
                  </w:r>
                </w:p>
              </w:tc>
              <w:tc>
                <w:tcPr>
                  <w:tcW w:w="79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E9EEEA"/>
                  <w:vAlign w:val="center"/>
                </w:tcPr>
                <w:p w14:paraId="18BC2966">
                  <w:pPr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9"/>
                    </w:rPr>
                    <w:t>14331</w:t>
                  </w:r>
                </w:p>
              </w:tc>
            </w:tr>
          </w:tbl>
          <w:p w14:paraId="294DF336"/>
        </w:tc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5C9E7">
            <w:pPr>
              <w:jc w:val="center"/>
            </w:pPr>
            <w:r>
              <w:drawing>
                <wp:inline distT="0" distB="0" distL="114300" distR="114300">
                  <wp:extent cx="3886200" cy="185674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56"/>
              <w:gridCol w:w="1656"/>
            </w:tblGrid>
            <w:tr w14:paraId="3B1B35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4EE"/>
                </w:tcPr>
                <w:p w14:paraId="59F0C6B2"/>
                <w:p w14:paraId="439C0927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7"/>
                    </w:rPr>
                    <w:t>产品特点</w:t>
                  </w:r>
                </w:p>
                <w:p w14:paraId="433DD9BE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悬浮脚线，适合现代客厅</w:t>
                  </w:r>
                </w:p>
                <w:p w14:paraId="0C434E10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混合羽绒包，坐感稳定</w:t>
                  </w:r>
                </w:p>
                <w:p w14:paraId="53D13AAA">
                  <w:pPr>
                    <w:spacing w:after="0"/>
                    <w:jc w:val="left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• 隐形连接件，便于搭配</w:t>
                  </w:r>
                </w:p>
              </w:tc>
              <w:tc>
                <w:tcPr>
                  <w:tcW w:w="39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9EEEA"/>
                </w:tcPr>
                <w:p w14:paraId="58279A56"/>
                <w:p w14:paraId="1DCBFED4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53655F"/>
                      <w:sz w:val="15"/>
                    </w:rPr>
                    <w:t>主推色</w:t>
                  </w:r>
                </w:p>
                <w:p w14:paraId="08F9C52A">
                  <w:pPr>
                    <w:spacing w:after="0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color w:val="333333"/>
                      <w:sz w:val="14"/>
                    </w:rPr>
                    <w:t>岩砂米</w:t>
                  </w:r>
                </w:p>
              </w:tc>
            </w:tr>
          </w:tbl>
          <w:p w14:paraId="0D7775D2"/>
          <w:p w14:paraId="3F7C57D3">
            <w:pPr>
              <w:jc w:val="center"/>
            </w:pPr>
            <w:r>
              <w:drawing>
                <wp:inline distT="0" distB="0" distL="114300" distR="114300">
                  <wp:extent cx="3429000" cy="100838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D37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60C2B5"/>
          <w:p w14:paraId="2B95C5CE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777777"/>
                <w:sz w:val="13"/>
              </w:rPr>
              <w:t>注：图形为原创示意图形，色彩仅用于表达材质层次；实际交付以订购确认单为准。</w:t>
            </w:r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</w:tcPr>
          <w:p w14:paraId="5400DD18"/>
          <w:p w14:paraId="5F2182E6"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777777"/>
                <w:sz w:val="14"/>
              </w:rPr>
              <w:t>63</w:t>
            </w:r>
          </w:p>
        </w:tc>
      </w:tr>
    </w:tbl>
    <w:p w14:paraId="064CCD24">
      <w:r>
        <w:br w:type="page"/>
      </w:r>
    </w:p>
    <w:p w14:paraId="49561E7F">
      <w:pPr>
        <w:spacing w:after="0"/>
        <w:jc w:val="left"/>
      </w:pPr>
      <w:r>
        <w:rPr>
          <w:rFonts w:ascii="Noto Sans CJK SC" w:hAnsi="Noto Sans CJK SC" w:eastAsia="Noto Sans CJK SC"/>
          <w:b/>
          <w:color w:val="6B5E73"/>
          <w:sz w:val="40"/>
        </w:rPr>
        <w:t>材质与配色索引</w:t>
      </w:r>
    </w:p>
    <w:p w14:paraId="727461D7">
      <w:pPr>
        <w:jc w:val="center"/>
      </w:pPr>
      <w:r>
        <w:drawing>
          <wp:inline distT="0" distB="0" distL="114300" distR="114300">
            <wp:extent cx="8046720" cy="214566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5"/>
        <w:gridCol w:w="3165"/>
        <w:gridCol w:w="3165"/>
        <w:gridCol w:w="3165"/>
        <w:gridCol w:w="3165"/>
      </w:tblGrid>
      <w:tr w14:paraId="06887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60B9777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材质编码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5DC65D4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7F26454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适用类别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2005C36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建议搭配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B5E73"/>
            <w:vAlign w:val="center"/>
          </w:tcPr>
          <w:p w14:paraId="2E28E37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零售价说明</w:t>
            </w:r>
          </w:p>
        </w:tc>
      </w:tr>
      <w:tr w14:paraId="62CCA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D3ED8B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MT-261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A6574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米陶灰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545B03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椅类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66CECB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高密织物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319EA9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09B66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3AD7CB9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MT-262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3450E7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云雾白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477473E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桌几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379621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微晶石面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15B11D6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5FF5F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F4FE11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MT-263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089F61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雾蓝灰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A50BF3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椅类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748C5E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热弯玻璃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170337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70810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CAA58F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MT-264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6F8C07A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胡桃棕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48775C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沙发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4498EC1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环保绒布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764F7F6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657F9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5184C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MT-265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77D96B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暖杏驼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BAF5B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椅类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B5F9AD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再生皮革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D20110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04357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EC3B4F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MT-266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34303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暖杏驼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50C9E65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桌几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3988A15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环保绒布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21F5F23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2CC3A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F557BA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MT-267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E87A7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暖杏驼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0EE667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沙发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F16C2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热弯玻璃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1ED8A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  <w:tr w14:paraId="52241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808733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MT-268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0372C25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浅咖灰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4AB1D69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桌几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17EBA43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热弯玻璃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0EBF5"/>
            <w:vAlign w:val="center"/>
          </w:tcPr>
          <w:p w14:paraId="357E08E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按对应产品零售价列执行</w:t>
            </w:r>
          </w:p>
        </w:tc>
      </w:tr>
    </w:tbl>
    <w:p w14:paraId="5A5FEC05">
      <w:pPr>
        <w:spacing w:after="0"/>
      </w:pPr>
      <w:r>
        <w:rPr>
          <w:rFonts w:ascii="Noto Sans CJK SC" w:hAnsi="Noto Sans CJK SC" w:eastAsia="Noto Sans CJK SC"/>
          <w:b w:val="0"/>
          <w:color w:val="555555"/>
          <w:sz w:val="17"/>
        </w:rPr>
        <w:t>说明：本页用于采购与门店陈列选型，非单独销售品清单。不同材质因批次工艺存在细微纹理差异。</w:t>
      </w:r>
    </w:p>
    <w:p w14:paraId="3C226F05">
      <w:r>
        <w:br w:type="page"/>
      </w:r>
    </w:p>
    <w:p w14:paraId="133D7AAD">
      <w:pPr>
        <w:spacing w:after="0"/>
        <w:jc w:val="left"/>
      </w:pPr>
      <w:r>
        <w:rPr>
          <w:rFonts w:ascii="Noto Sans CJK SC" w:hAnsi="Noto Sans CJK SC" w:eastAsia="Noto Sans CJK SC"/>
          <w:b/>
          <w:color w:val="6C7A89"/>
          <w:sz w:val="40"/>
        </w:rPr>
        <w:t>订购与交付说明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  <w:gridCol w:w="5275"/>
        <w:gridCol w:w="5275"/>
      </w:tblGrid>
      <w:tr w14:paraId="246E2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7D3E2A1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4A25B9F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确认事项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2688353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资料要求</w:t>
            </w:r>
          </w:p>
        </w:tc>
      </w:tr>
      <w:tr w14:paraId="434BF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19D3F4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选型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25901B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确认产品、方向、色号和零售价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2D9D95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门店报价单与效果图</w:t>
            </w:r>
          </w:p>
        </w:tc>
      </w:tr>
      <w:tr w14:paraId="2F138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34CB3B5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复核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AA3DB6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核对尺寸、通道、电梯和安装条件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0827FEA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现场测量表</w:t>
            </w:r>
          </w:p>
        </w:tc>
      </w:tr>
      <w:tr w14:paraId="451FF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33AAA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下单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0B7D01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按确认清单锁定配置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BE3CDE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订购确认单</w:t>
            </w:r>
          </w:p>
        </w:tc>
      </w:tr>
      <w:tr w14:paraId="0BFB7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AD6D74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生产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5340E0A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按排程完成备料与检验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4E35951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产品检验记录</w:t>
            </w:r>
          </w:p>
        </w:tc>
      </w:tr>
      <w:tr w14:paraId="22AAE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785FEB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交付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E71D9C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核对包装、安装与维护说明</w:t>
            </w:r>
          </w:p>
        </w:tc>
        <w:tc>
          <w:tcPr>
            <w:tcW w:w="527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1E1F03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交付签收单</w:t>
            </w:r>
          </w:p>
        </w:tc>
      </w:tr>
    </w:tbl>
    <w:p w14:paraId="538982FB">
      <w:pPr>
        <w:spacing w:after="0"/>
        <w:jc w:val="left"/>
      </w:pPr>
      <w:r>
        <w:rPr>
          <w:rFonts w:ascii="Noto Sans CJK SC" w:hAnsi="Noto Sans CJK SC" w:eastAsia="Noto Sans CJK SC"/>
          <w:b/>
          <w:color w:val="6C7A89"/>
          <w:sz w:val="24"/>
        </w:rPr>
        <w:t>价格换算提醒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5"/>
        <w:gridCol w:w="3165"/>
        <w:gridCol w:w="3165"/>
        <w:gridCol w:w="3165"/>
        <w:gridCol w:w="3165"/>
      </w:tblGrid>
      <w:tr w14:paraId="56C1A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272DF9F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产品组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2A3788A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基础零售价（元）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32EA015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材质调价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0F9749C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尺寸调价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6C7A89"/>
            <w:vAlign w:val="center"/>
          </w:tcPr>
          <w:p w14:paraId="0F362F6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核算后零售价（元）</w:t>
            </w:r>
          </w:p>
        </w:tc>
      </w:tr>
      <w:tr w14:paraId="2117D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98ECFF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单椅组合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71C777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28249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13B055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9654AE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13%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10D72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34458</w:t>
            </w:r>
          </w:p>
        </w:tc>
      </w:tr>
      <w:tr w14:paraId="15B97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D17040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边几组合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645E5E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10441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0AFAB29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2C47307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20%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6A5AA6E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13518</w:t>
            </w:r>
          </w:p>
        </w:tc>
      </w:tr>
      <w:tr w14:paraId="3E6AC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D4E614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客厅组合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B15D1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15744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96B3E7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998A8D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DFDB2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19049</w:t>
            </w:r>
          </w:p>
        </w:tc>
      </w:tr>
      <w:tr w14:paraId="55726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6D7FE57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客厅组合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3E7FEF6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12546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57ABE45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70C8C53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9%</w:t>
            </w:r>
          </w:p>
        </w:tc>
        <w:tc>
          <w:tcPr>
            <w:tcW w:w="31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EF3F6"/>
            <w:vAlign w:val="center"/>
          </w:tcPr>
          <w:p w14:paraId="26EC163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14631</w:t>
            </w:r>
          </w:p>
        </w:tc>
      </w:tr>
    </w:tbl>
    <w:p w14:paraId="5500311E">
      <w:pPr>
        <w:spacing w:after="0"/>
      </w:pPr>
      <w:r>
        <w:rPr>
          <w:rFonts w:ascii="Noto Sans CJK SC" w:hAnsi="Noto Sans CJK SC" w:eastAsia="Noto Sans CJK SC"/>
          <w:b w:val="0"/>
          <w:color w:val="333333"/>
          <w:sz w:val="17"/>
        </w:rPr>
        <w:t>所有零售价按本册页面对应项执行，跨系列组合按单品汇总。</w:t>
      </w:r>
    </w:p>
    <w:p w14:paraId="11EAA360">
      <w:pPr>
        <w:spacing w:after="0"/>
      </w:pPr>
      <w:r>
        <w:rPr>
          <w:rFonts w:ascii="Noto Sans CJK SC" w:hAnsi="Noto Sans CJK SC" w:eastAsia="Noto Sans CJK SC"/>
          <w:b w:val="0"/>
          <w:color w:val="333333"/>
          <w:sz w:val="17"/>
        </w:rPr>
        <w:t>超过标准交付条件的搬运、安装和储存费用另行列明。</w:t>
      </w:r>
    </w:p>
    <w:p w14:paraId="2B45BFF2">
      <w:pPr>
        <w:spacing w:after="0"/>
      </w:pPr>
      <w:r>
        <w:rPr>
          <w:rFonts w:ascii="Noto Sans CJK SC" w:hAnsi="Noto Sans CJK SC" w:eastAsia="Noto Sans CJK SC"/>
          <w:b w:val="0"/>
          <w:color w:val="333333"/>
          <w:sz w:val="17"/>
        </w:rPr>
        <w:t>产品图形为自绘效果图形，供选型理解用途；材质以样板与确认单为准。</w:t>
      </w:r>
    </w:p>
    <w:p w14:paraId="3EBA0534">
      <w:r>
        <w:br w:type="page"/>
      </w:r>
    </w:p>
    <w:p w14:paraId="2264B9C1">
      <w:pPr>
        <w:spacing w:after="0"/>
        <w:jc w:val="left"/>
      </w:pPr>
      <w:r>
        <w:rPr>
          <w:rFonts w:ascii="Noto Sans CJK SC" w:hAnsi="Noto Sans CJK SC" w:eastAsia="Noto Sans CJK SC"/>
          <w:b/>
          <w:color w:val="7A5B52"/>
          <w:sz w:val="40"/>
        </w:rPr>
        <w:t>门店订购记录页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 w14:paraId="6B908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2E954FD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序号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59A5A1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产品编码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535E647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产品名称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4D866DB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规格/方向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2BDE5A6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材质色号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05E147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零售价（元）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A5B52"/>
            <w:vAlign w:val="center"/>
          </w:tcPr>
          <w:p w14:paraId="71BC4E4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备注</w:t>
            </w:r>
          </w:p>
        </w:tc>
      </w:tr>
      <w:tr w14:paraId="5DEC4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494F07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16E5FD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YQ261-646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7A1B6A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南庭 靠背椅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A3690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106*137*91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74D2BF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岩砂米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8C1195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40943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0163D5A">
            <w:pPr>
              <w:jc w:val="center"/>
            </w:pPr>
          </w:p>
        </w:tc>
      </w:tr>
      <w:tr w14:paraId="38F3D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928F66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06CB90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YQ294-347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B46DB5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初林 组合沙发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8E3B5A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290*127*91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1A35F2E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烟青绿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69E3F7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32309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5D21F46">
            <w:pPr>
              <w:jc w:val="center"/>
            </w:pPr>
          </w:p>
        </w:tc>
      </w:tr>
      <w:tr w14:paraId="2D151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B2733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3F98C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YQ295-510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173135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序章 客厅边桌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3F314C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158*57*56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73A94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云雾白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4D591E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42543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9CFCADB">
            <w:pPr>
              <w:jc w:val="center"/>
            </w:pPr>
          </w:p>
        </w:tc>
      </w:tr>
      <w:tr w14:paraId="3CA30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E133C1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4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739332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YQ283-482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CB0CAC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云谷 双人沙发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1D3485B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250*106*48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F84C49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胡桃棕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79BBDEE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41592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13597203">
            <w:pPr>
              <w:jc w:val="center"/>
            </w:pPr>
          </w:p>
        </w:tc>
      </w:tr>
      <w:tr w14:paraId="1A2BD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E5372B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5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F54B8F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YQ263-507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7DEC2D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晴木 储物边柜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96A143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191*74*82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5BA005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浅咖灰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721EE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32511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D854080">
            <w:pPr>
              <w:jc w:val="center"/>
            </w:pPr>
          </w:p>
        </w:tc>
      </w:tr>
      <w:tr w14:paraId="0236C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EA013B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74B2092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YQ292-217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5F0503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澄湾 模块沙发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4CB0CCC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233*128*71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350066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烟青绿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E76532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17915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EE4D1A8">
            <w:pPr>
              <w:jc w:val="center"/>
            </w:pPr>
          </w:p>
        </w:tc>
      </w:tr>
      <w:tr w14:paraId="39BD9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247FAF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0E8742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YQ271-591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2E1C67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澄湾 靠背椅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63BC0E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118*130*59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6ADD1D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松露棕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3E5156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1636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384B2B0">
            <w:pPr>
              <w:jc w:val="center"/>
            </w:pPr>
          </w:p>
        </w:tc>
      </w:tr>
      <w:tr w14:paraId="11327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A09BA0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8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6E23FB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YQ270-742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F3BB01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溪岸 组合沙发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D9B86D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126*112*54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19DC19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奶油米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402F9AD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8999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217937B">
            <w:pPr>
              <w:jc w:val="center"/>
            </w:pPr>
          </w:p>
        </w:tc>
      </w:tr>
      <w:tr w14:paraId="56575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8A0EF4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D0C7E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YQ297-992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DC2E5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映山 组合沙发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A4752F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210*149*76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DC69A2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烟青绿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6961C8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5831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247576">
            <w:pPr>
              <w:jc w:val="center"/>
            </w:pPr>
          </w:p>
        </w:tc>
      </w:tr>
      <w:tr w14:paraId="25D51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0B097E8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10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7BA988D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YQ294-784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1A3F25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环屿 储物边柜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E735AF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185*156*86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30DAAAE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岩砂米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56402E5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1131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EFEB"/>
            <w:vAlign w:val="center"/>
          </w:tcPr>
          <w:p w14:paraId="661FD024">
            <w:pPr>
              <w:jc w:val="center"/>
            </w:pPr>
          </w:p>
        </w:tc>
      </w:tr>
      <w:tr w14:paraId="73307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A5F58A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11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24D47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YQ276-717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F6B181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青澜 岩板茶几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EFCBDE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91*150*47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A2BB4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炭黑色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A6512C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4"/>
              </w:rPr>
              <w:t>9920</w:t>
            </w:r>
          </w:p>
        </w:tc>
        <w:tc>
          <w:tcPr>
            <w:tcW w:w="226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4DBB41D">
            <w:pPr>
              <w:jc w:val="center"/>
            </w:pPr>
          </w:p>
        </w:tc>
      </w:tr>
    </w:tbl>
    <w:p w14:paraId="370A2872">
      <w:pPr>
        <w:spacing w:after="0"/>
      </w:pPr>
      <w:r>
        <w:rPr>
          <w:rFonts w:ascii="Noto Sans CJK SC" w:hAnsi="Noto Sans CJK SC" w:eastAsia="Noto Sans CJK SC"/>
          <w:b w:val="0"/>
          <w:color w:val="555555"/>
          <w:sz w:val="17"/>
        </w:rPr>
        <w:t>记录提示：客户确认后，请以门店系统生成的正式单据为准。</w:t>
      </w:r>
    </w:p>
    <w:sectPr>
      <w:pgSz w:w="16834" w:h="11909" w:orient="landscape"/>
      <w:pgMar w:top="504" w:right="504" w:bottom="504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D3DC4"/>
    <w:rsid w:val="64B654D9"/>
    <w:rsid w:val="71CA07AC"/>
    <w:rsid w:val="7D00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3" Type="http://schemas.openxmlformats.org/officeDocument/2006/relationships/fontTable" Target="fontTable.xml"/><Relationship Id="rId122" Type="http://schemas.openxmlformats.org/officeDocument/2006/relationships/customXml" Target="../customXml/item1.xml"/><Relationship Id="rId121" Type="http://schemas.openxmlformats.org/officeDocument/2006/relationships/numbering" Target="numbering.xml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66</Pages>
  <Words>1052</Words>
  <Characters>1716</Characters>
  <Lines>0</Lines>
  <Paragraphs>0</Paragraphs>
  <TotalTime>0</TotalTime>
  <ScaleCrop>false</ScaleCrop>
  <LinksUpToDate>false</LinksUpToDate>
  <CharactersWithSpaces>1776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